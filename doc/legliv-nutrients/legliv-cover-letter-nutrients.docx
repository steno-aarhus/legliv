
<file path=[Content_Types].xml><?xml version="1.0" encoding="utf-8"?>
<Types xmlns="http://schemas.openxmlformats.org/package/2006/content-types">
  <Default Extension="bin" ContentType="image/x-wmf"/>
  <Default Extension="emf" ContentType="image/x-emf"/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765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55"/>
      </w:tblGrid>
      <w:tr w:rsidR="009B0DF6" w14:paraId="74C8641E" w14:textId="77777777" w:rsidTr="00997842">
        <w:trPr>
          <w:trHeight w:val="2129"/>
        </w:trPr>
        <w:tc>
          <w:tcPr>
            <w:tcW w:w="7655" w:type="dxa"/>
          </w:tcPr>
          <w:p w14:paraId="6E48AAAB" w14:textId="1260B927" w:rsidR="009B0DF6" w:rsidRPr="009224E3" w:rsidRDefault="0078281F" w:rsidP="00612979">
            <w:r>
              <w:t>Nutrients</w:t>
            </w:r>
            <w:r w:rsidR="00070B0B">
              <w:t xml:space="preserve"> Editorial Office</w:t>
            </w:r>
          </w:p>
        </w:tc>
      </w:tr>
      <w:tr w:rsidR="009B0DF6" w14:paraId="494AD45D" w14:textId="77777777" w:rsidTr="00070B0B">
        <w:trPr>
          <w:trHeight w:hRule="exact" w:val="737"/>
        </w:trPr>
        <w:tc>
          <w:tcPr>
            <w:tcW w:w="7655" w:type="dxa"/>
          </w:tcPr>
          <w:p w14:paraId="46B5D8CC" w14:textId="18889798" w:rsidR="009B0DF6" w:rsidRPr="00537023" w:rsidRDefault="00070B0B" w:rsidP="00612979">
            <w:pPr>
              <w:pStyle w:val="Dokumentheading"/>
            </w:pPr>
            <w:r>
              <w:t>Re. Submission of manuscript for consideration</w:t>
            </w:r>
          </w:p>
        </w:tc>
      </w:tr>
    </w:tbl>
    <w:p w14:paraId="496F2457" w14:textId="68D1D8E9" w:rsidR="0019275A" w:rsidRDefault="00070B0B" w:rsidP="00997842">
      <w:pPr>
        <w:spacing w:line="360" w:lineRule="auto"/>
        <w:jc w:val="both"/>
        <w:rPr>
          <w:lang w:val="en-US"/>
        </w:rPr>
      </w:pPr>
      <w:r w:rsidRPr="00113E8E">
        <w:rPr>
          <w:lang w:val="en-US"/>
        </w:rPr>
        <w:t xml:space="preserve">Dear </w:t>
      </w:r>
      <w:r w:rsidR="00997842" w:rsidRPr="00997842">
        <w:rPr>
          <w:lang w:val="en-US"/>
        </w:rPr>
        <w:t>Prof. Dr. Maria Luz Fernandez and Prof. Dr. Lluis Serra-Majem</w:t>
      </w:r>
      <w:r w:rsidR="00997842">
        <w:rPr>
          <w:lang w:val="en-US"/>
        </w:rPr>
        <w:t>,</w:t>
      </w:r>
    </w:p>
    <w:p w14:paraId="6E316794" w14:textId="77777777" w:rsidR="00070B0B" w:rsidRPr="00113E8E" w:rsidRDefault="00070B0B" w:rsidP="00EE4750">
      <w:pPr>
        <w:spacing w:line="360" w:lineRule="auto"/>
        <w:jc w:val="both"/>
        <w:rPr>
          <w:lang w:val="en-US"/>
        </w:rPr>
      </w:pPr>
    </w:p>
    <w:p w14:paraId="3E2CBA1E" w14:textId="207F8181" w:rsidR="00997842" w:rsidRPr="00997842" w:rsidRDefault="00070B0B" w:rsidP="00997842">
      <w:pPr>
        <w:spacing w:line="360" w:lineRule="auto"/>
        <w:jc w:val="both"/>
        <w:rPr>
          <w:lang w:val="en-US"/>
        </w:rPr>
      </w:pPr>
      <w:r w:rsidRPr="003B04CF">
        <w:rPr>
          <w:lang w:val="en-US"/>
        </w:rPr>
        <w:t>We</w:t>
      </w:r>
      <w:r>
        <w:rPr>
          <w:lang w:val="en-US"/>
        </w:rPr>
        <w:t xml:space="preserve"> are pleased to submit our manuscript entitled “</w:t>
      </w:r>
      <w:r w:rsidR="0078281F" w:rsidRPr="0078281F">
        <w:rPr>
          <w:lang w:val="en-US"/>
        </w:rPr>
        <w:t>Substitution of red meat with legumes and risk of primary liver cancer in UK Biobank participants: a prospective cohort study</w:t>
      </w:r>
      <w:r w:rsidR="00E0113B">
        <w:rPr>
          <w:lang w:val="en-US"/>
        </w:rPr>
        <w:t>”</w:t>
      </w:r>
      <w:r>
        <w:rPr>
          <w:lang w:val="en-US"/>
        </w:rPr>
        <w:t xml:space="preserve"> for consideration by</w:t>
      </w:r>
      <w:r w:rsidR="009F3ED3">
        <w:rPr>
          <w:lang w:val="en-US"/>
        </w:rPr>
        <w:t xml:space="preserve"> </w:t>
      </w:r>
      <w:r w:rsidR="003D0F14">
        <w:rPr>
          <w:i/>
          <w:iCs/>
          <w:lang w:val="en-US"/>
        </w:rPr>
        <w:t>Nutrients</w:t>
      </w:r>
      <w:r w:rsidR="009806D0">
        <w:rPr>
          <w:lang w:val="en-US"/>
        </w:rPr>
        <w:t xml:space="preserve"> as </w:t>
      </w:r>
      <w:r w:rsidR="0078281F">
        <w:rPr>
          <w:lang w:val="en-US"/>
        </w:rPr>
        <w:t>an original article</w:t>
      </w:r>
      <w:r w:rsidR="009806D0">
        <w:rPr>
          <w:lang w:val="en-US"/>
        </w:rPr>
        <w:t xml:space="preserve">. </w:t>
      </w:r>
      <w:r w:rsidR="00997842">
        <w:t>T</w:t>
      </w:r>
      <w:r w:rsidR="00997842" w:rsidRPr="00C63729">
        <w:t xml:space="preserve">his </w:t>
      </w:r>
      <w:r w:rsidR="00997842">
        <w:t xml:space="preserve">new </w:t>
      </w:r>
      <w:r w:rsidR="00997842">
        <w:t>submission</w:t>
      </w:r>
      <w:r w:rsidR="00997842" w:rsidRPr="00C63729">
        <w:t xml:space="preserve"> is by invitation with a 100% discount</w:t>
      </w:r>
      <w:r w:rsidR="00997842">
        <w:t>.</w:t>
      </w:r>
    </w:p>
    <w:p w14:paraId="46B72185" w14:textId="77777777" w:rsidR="0038196D" w:rsidRDefault="0038196D" w:rsidP="0038196D">
      <w:pPr>
        <w:spacing w:line="360" w:lineRule="auto"/>
        <w:jc w:val="both"/>
        <w:rPr>
          <w:lang w:val="en-US"/>
        </w:rPr>
      </w:pPr>
    </w:p>
    <w:p w14:paraId="01999CE4" w14:textId="308CCA71" w:rsidR="0038196D" w:rsidRDefault="00233066" w:rsidP="0038196D">
      <w:pPr>
        <w:spacing w:line="360" w:lineRule="auto"/>
        <w:jc w:val="both"/>
        <w:rPr>
          <w:lang w:val="en-US"/>
        </w:rPr>
      </w:pPr>
      <w:r>
        <w:rPr>
          <w:color w:val="000000"/>
          <w:shd w:val="clear" w:color="auto" w:fill="FFFFFF"/>
          <w:lang w:val="en-US"/>
        </w:rPr>
        <w:t>R</w:t>
      </w:r>
      <w:r w:rsidR="003D0F14">
        <w:rPr>
          <w:color w:val="000000"/>
          <w:shd w:val="clear" w:color="auto" w:fill="FFFFFF"/>
          <w:lang w:val="en-US"/>
        </w:rPr>
        <w:t>esearch o</w:t>
      </w:r>
      <w:r w:rsidR="00EF61BF">
        <w:rPr>
          <w:color w:val="000000"/>
          <w:shd w:val="clear" w:color="auto" w:fill="FFFFFF"/>
          <w:lang w:val="en-US"/>
        </w:rPr>
        <w:t>n</w:t>
      </w:r>
      <w:r w:rsidR="003D0F14">
        <w:rPr>
          <w:color w:val="000000"/>
          <w:shd w:val="clear" w:color="auto" w:fill="FFFFFF"/>
          <w:lang w:val="en-US"/>
        </w:rPr>
        <w:t xml:space="preserve"> </w:t>
      </w:r>
      <w:r w:rsidR="00997842">
        <w:rPr>
          <w:color w:val="000000"/>
          <w:shd w:val="clear" w:color="auto" w:fill="FFFFFF"/>
          <w:lang w:val="en-US"/>
        </w:rPr>
        <w:t xml:space="preserve">the general </w:t>
      </w:r>
      <w:r w:rsidR="003D0F14">
        <w:rPr>
          <w:color w:val="000000"/>
          <w:shd w:val="clear" w:color="auto" w:fill="FFFFFF"/>
          <w:lang w:val="en-US"/>
        </w:rPr>
        <w:t xml:space="preserve">health benefits of including legumes in </w:t>
      </w:r>
      <w:r w:rsidR="00CF3D30">
        <w:rPr>
          <w:color w:val="000000"/>
          <w:shd w:val="clear" w:color="auto" w:fill="FFFFFF"/>
          <w:lang w:val="en-US"/>
        </w:rPr>
        <w:t xml:space="preserve">the </w:t>
      </w:r>
      <w:r w:rsidR="003D0F14">
        <w:rPr>
          <w:color w:val="000000"/>
          <w:shd w:val="clear" w:color="auto" w:fill="FFFFFF"/>
          <w:lang w:val="en-US"/>
        </w:rPr>
        <w:t xml:space="preserve">diet and the adverse effects of red meat are substantial. However, </w:t>
      </w:r>
      <w:r w:rsidR="00E84871">
        <w:rPr>
          <w:color w:val="000000"/>
          <w:shd w:val="clear" w:color="auto" w:fill="FFFFFF"/>
          <w:lang w:val="en-US"/>
        </w:rPr>
        <w:t xml:space="preserve">the </w:t>
      </w:r>
      <w:r w:rsidR="00EF61BF">
        <w:rPr>
          <w:color w:val="000000"/>
          <w:shd w:val="clear" w:color="auto" w:fill="FFFFFF"/>
          <w:lang w:val="en-US"/>
        </w:rPr>
        <w:t>association</w:t>
      </w:r>
      <w:r w:rsidR="00E84871">
        <w:rPr>
          <w:color w:val="000000"/>
          <w:shd w:val="clear" w:color="auto" w:fill="FFFFFF"/>
          <w:lang w:val="en-US"/>
        </w:rPr>
        <w:t xml:space="preserve"> of these foods </w:t>
      </w:r>
      <w:r w:rsidR="00EF61BF">
        <w:rPr>
          <w:color w:val="000000"/>
          <w:shd w:val="clear" w:color="auto" w:fill="FFFFFF"/>
          <w:lang w:val="en-US"/>
        </w:rPr>
        <w:t>with</w:t>
      </w:r>
      <w:r w:rsidR="00E84871">
        <w:rPr>
          <w:color w:val="000000"/>
          <w:shd w:val="clear" w:color="auto" w:fill="FFFFFF"/>
          <w:lang w:val="en-US"/>
        </w:rPr>
        <w:t xml:space="preserve"> liver cancer </w:t>
      </w:r>
      <w:r w:rsidR="00997842">
        <w:rPr>
          <w:color w:val="000000"/>
          <w:shd w:val="clear" w:color="auto" w:fill="FFFFFF"/>
          <w:lang w:val="en-US"/>
        </w:rPr>
        <w:t xml:space="preserve">incidence </w:t>
      </w:r>
      <w:r w:rsidR="00E84871">
        <w:rPr>
          <w:color w:val="000000"/>
          <w:shd w:val="clear" w:color="auto" w:fill="FFFFFF"/>
          <w:lang w:val="en-US"/>
        </w:rPr>
        <w:t xml:space="preserve">is </w:t>
      </w:r>
      <w:r w:rsidR="00E55255">
        <w:rPr>
          <w:color w:val="000000"/>
          <w:shd w:val="clear" w:color="auto" w:fill="FFFFFF"/>
          <w:lang w:val="en-US"/>
        </w:rPr>
        <w:t>understudied</w:t>
      </w:r>
      <w:r w:rsidR="00E84871">
        <w:rPr>
          <w:color w:val="000000"/>
          <w:shd w:val="clear" w:color="auto" w:fill="FFFFFF"/>
          <w:lang w:val="en-US"/>
        </w:rPr>
        <w:t xml:space="preserve"> and the current literature fails to reflect th</w:t>
      </w:r>
      <w:r w:rsidR="002F0890">
        <w:rPr>
          <w:color w:val="000000"/>
          <w:shd w:val="clear" w:color="auto" w:fill="FFFFFF"/>
          <w:lang w:val="en-US"/>
        </w:rPr>
        <w:t xml:space="preserve">at a higher intake of one food is at the expense of another. </w:t>
      </w:r>
      <w:r w:rsidR="00997842">
        <w:rPr>
          <w:color w:val="000000"/>
          <w:shd w:val="clear" w:color="auto" w:fill="FFFFFF"/>
          <w:lang w:val="en-US"/>
        </w:rPr>
        <w:t>We investigated the association of replacing 15 g/day of total, unprocessed, and processed red meat with legumes and risk of developing primary liver cancer.</w:t>
      </w:r>
      <w:r w:rsidR="00997842">
        <w:rPr>
          <w:color w:val="000000"/>
          <w:shd w:val="clear" w:color="auto" w:fill="FFFFFF"/>
          <w:lang w:val="en-US"/>
        </w:rPr>
        <w:t xml:space="preserve"> </w:t>
      </w:r>
      <w:r w:rsidR="002F0890">
        <w:rPr>
          <w:color w:val="000000"/>
          <w:shd w:val="clear" w:color="auto" w:fill="FFFFFF"/>
          <w:lang w:val="en-US"/>
        </w:rPr>
        <w:t xml:space="preserve">To our best knowledge, this is the first study on food substitutions </w:t>
      </w:r>
      <w:r w:rsidR="00CF3D30">
        <w:rPr>
          <w:color w:val="000000"/>
          <w:shd w:val="clear" w:color="auto" w:fill="FFFFFF"/>
          <w:lang w:val="en-US"/>
        </w:rPr>
        <w:t>investigating</w:t>
      </w:r>
      <w:r w:rsidR="002F0890">
        <w:rPr>
          <w:color w:val="000000"/>
          <w:shd w:val="clear" w:color="auto" w:fill="FFFFFF"/>
          <w:lang w:val="en-US"/>
        </w:rPr>
        <w:t xml:space="preserve"> </w:t>
      </w:r>
      <w:r w:rsidR="00687412">
        <w:rPr>
          <w:color w:val="000000"/>
          <w:shd w:val="clear" w:color="auto" w:fill="FFFFFF"/>
          <w:lang w:val="en-US"/>
        </w:rPr>
        <w:t xml:space="preserve">and risk of </w:t>
      </w:r>
      <w:r w:rsidR="0038781D">
        <w:rPr>
          <w:color w:val="000000"/>
          <w:shd w:val="clear" w:color="auto" w:fill="FFFFFF"/>
          <w:lang w:val="en-US"/>
        </w:rPr>
        <w:t xml:space="preserve">both </w:t>
      </w:r>
      <w:r w:rsidR="00533ACB">
        <w:rPr>
          <w:color w:val="000000"/>
          <w:shd w:val="clear" w:color="auto" w:fill="FFFFFF"/>
          <w:lang w:val="en-US"/>
        </w:rPr>
        <w:t>h</w:t>
      </w:r>
      <w:r w:rsidR="00533ACB" w:rsidRPr="00533ACB">
        <w:rPr>
          <w:color w:val="000000"/>
          <w:shd w:val="clear" w:color="auto" w:fill="FFFFFF"/>
          <w:lang w:val="en-US"/>
        </w:rPr>
        <w:t>epatocellular carcinoma</w:t>
      </w:r>
      <w:r w:rsidR="00533ACB">
        <w:rPr>
          <w:color w:val="000000"/>
          <w:shd w:val="clear" w:color="auto" w:fill="FFFFFF"/>
          <w:lang w:val="en-US"/>
        </w:rPr>
        <w:t xml:space="preserve"> and</w:t>
      </w:r>
      <w:r w:rsidR="00687412">
        <w:rPr>
          <w:color w:val="000000"/>
          <w:shd w:val="clear" w:color="auto" w:fill="FFFFFF"/>
          <w:lang w:val="en-US"/>
        </w:rPr>
        <w:t xml:space="preserve"> </w:t>
      </w:r>
      <w:r w:rsidR="00A56DC6" w:rsidRPr="00A56DC6">
        <w:rPr>
          <w:color w:val="000000"/>
          <w:shd w:val="clear" w:color="auto" w:fill="FFFFFF"/>
          <w:lang w:val="en-US"/>
        </w:rPr>
        <w:t>intrahepatic cholangiocarcinoma</w:t>
      </w:r>
      <w:r w:rsidR="00533ACB">
        <w:rPr>
          <w:color w:val="000000"/>
          <w:shd w:val="clear" w:color="auto" w:fill="FFFFFF"/>
          <w:lang w:val="en-US"/>
        </w:rPr>
        <w:t>, the two main types of primary liver cancer</w:t>
      </w:r>
      <w:r w:rsidR="00CF3D30">
        <w:rPr>
          <w:color w:val="000000"/>
          <w:shd w:val="clear" w:color="auto" w:fill="FFFFFF"/>
          <w:lang w:val="en-US"/>
        </w:rPr>
        <w:t>.</w:t>
      </w:r>
      <w:r w:rsidR="00997842" w:rsidRPr="00997842">
        <w:rPr>
          <w:color w:val="000000"/>
          <w:shd w:val="clear" w:color="auto" w:fill="FFFFFF"/>
          <w:lang w:val="en-US"/>
        </w:rPr>
        <w:t xml:space="preserve"> </w:t>
      </w:r>
    </w:p>
    <w:p w14:paraId="2ECBB9B0" w14:textId="77777777" w:rsidR="0038196D" w:rsidRDefault="0038196D" w:rsidP="0038196D">
      <w:pPr>
        <w:spacing w:line="360" w:lineRule="auto"/>
        <w:jc w:val="both"/>
        <w:rPr>
          <w:lang w:val="en-US"/>
        </w:rPr>
      </w:pPr>
    </w:p>
    <w:p w14:paraId="5FA8B48E" w14:textId="6EEF8F75" w:rsidR="0038196D" w:rsidRDefault="002F0890" w:rsidP="00066169">
      <w:pPr>
        <w:spacing w:line="360" w:lineRule="auto"/>
        <w:jc w:val="both"/>
      </w:pPr>
      <w:r w:rsidRPr="002F0890">
        <w:rPr>
          <w:color w:val="000000"/>
          <w:shd w:val="clear" w:color="auto" w:fill="FFFFFF"/>
          <w:lang w:val="en-US"/>
        </w:rPr>
        <w:t>We used the UK Biobank cohort including middle-aged men and women with at least two 24-hour dietary recalls (N = 12</w:t>
      </w:r>
      <w:r>
        <w:rPr>
          <w:color w:val="000000"/>
          <w:shd w:val="clear" w:color="auto" w:fill="FFFFFF"/>
          <w:lang w:val="en-US"/>
        </w:rPr>
        <w:t>6,744</w:t>
      </w:r>
      <w:r w:rsidR="00997842">
        <w:rPr>
          <w:color w:val="000000"/>
          <w:shd w:val="clear" w:color="auto" w:fill="FFFFFF"/>
          <w:lang w:val="en-US"/>
        </w:rPr>
        <w:t xml:space="preserve">; </w:t>
      </w:r>
      <w:r w:rsidR="00997842">
        <w:rPr>
          <w:color w:val="000000"/>
          <w:shd w:val="clear" w:color="auto" w:fill="FFFFFF"/>
          <w:lang w:val="en-US"/>
        </w:rPr>
        <w:t>173</w:t>
      </w:r>
      <w:r w:rsidR="00997842">
        <w:rPr>
          <w:color w:val="000000"/>
          <w:shd w:val="clear" w:color="auto" w:fill="FFFFFF"/>
          <w:lang w:val="en-US"/>
        </w:rPr>
        <w:t xml:space="preserve"> cases over 11.1 years</w:t>
      </w:r>
      <w:r w:rsidRPr="002F0890">
        <w:rPr>
          <w:color w:val="000000"/>
          <w:shd w:val="clear" w:color="auto" w:fill="FFFFFF"/>
          <w:lang w:val="en-US"/>
        </w:rPr>
        <w:t xml:space="preserve">). </w:t>
      </w:r>
      <w:r w:rsidR="005A665D">
        <w:rPr>
          <w:color w:val="000000"/>
          <w:shd w:val="clear" w:color="auto" w:fill="FFFFFF"/>
          <w:lang w:val="en-US"/>
        </w:rPr>
        <w:t>Contrary to our hypotheses, w</w:t>
      </w:r>
      <w:r w:rsidRPr="002F0890">
        <w:rPr>
          <w:color w:val="000000"/>
          <w:shd w:val="clear" w:color="auto" w:fill="FFFFFF"/>
          <w:lang w:val="en-US"/>
        </w:rPr>
        <w:t>e found</w:t>
      </w:r>
      <w:r w:rsidR="005A665D">
        <w:rPr>
          <w:color w:val="000000"/>
          <w:shd w:val="clear" w:color="auto" w:fill="FFFFFF"/>
          <w:lang w:val="en-US"/>
        </w:rPr>
        <w:t xml:space="preserve"> no association between </w:t>
      </w:r>
      <w:r w:rsidR="00CF3D30">
        <w:rPr>
          <w:color w:val="000000"/>
          <w:shd w:val="clear" w:color="auto" w:fill="FFFFFF"/>
          <w:lang w:val="en-US"/>
        </w:rPr>
        <w:t>replacing</w:t>
      </w:r>
      <w:r w:rsidR="005A665D">
        <w:rPr>
          <w:color w:val="000000"/>
          <w:shd w:val="clear" w:color="auto" w:fill="FFFFFF"/>
          <w:lang w:val="en-US"/>
        </w:rPr>
        <w:t xml:space="preserve"> red meat with legumes and </w:t>
      </w:r>
      <w:r w:rsidR="00577642">
        <w:rPr>
          <w:color w:val="000000"/>
          <w:shd w:val="clear" w:color="auto" w:fill="FFFFFF"/>
          <w:lang w:val="en-US"/>
        </w:rPr>
        <w:t xml:space="preserve">liver cancer </w:t>
      </w:r>
      <w:r w:rsidR="005A665D">
        <w:rPr>
          <w:color w:val="000000"/>
          <w:shd w:val="clear" w:color="auto" w:fill="FFFFFF"/>
          <w:lang w:val="en-US"/>
        </w:rPr>
        <w:t xml:space="preserve">risk </w:t>
      </w:r>
      <w:r w:rsidRPr="002F0890">
        <w:rPr>
          <w:color w:val="000000"/>
          <w:shd w:val="clear" w:color="auto" w:fill="FFFFFF"/>
          <w:lang w:val="en-US"/>
        </w:rPr>
        <w:t>after adjust</w:t>
      </w:r>
      <w:r w:rsidR="00CF3D30">
        <w:rPr>
          <w:color w:val="000000"/>
          <w:shd w:val="clear" w:color="auto" w:fill="FFFFFF"/>
          <w:lang w:val="en-US"/>
        </w:rPr>
        <w:t>ing</w:t>
      </w:r>
      <w:r w:rsidRPr="002F0890">
        <w:rPr>
          <w:color w:val="000000"/>
          <w:shd w:val="clear" w:color="auto" w:fill="FFFFFF"/>
          <w:lang w:val="en-US"/>
        </w:rPr>
        <w:t xml:space="preserve"> for multiple potential confounders</w:t>
      </w:r>
      <w:r w:rsidR="005A665D">
        <w:rPr>
          <w:color w:val="000000"/>
          <w:shd w:val="clear" w:color="auto" w:fill="FFFFFF"/>
          <w:lang w:val="en-US"/>
        </w:rPr>
        <w:t xml:space="preserve"> (</w:t>
      </w:r>
      <w:r w:rsidR="007E25B7">
        <w:rPr>
          <w:color w:val="000000"/>
          <w:shd w:val="clear" w:color="auto" w:fill="FFFFFF"/>
          <w:lang w:val="en-US"/>
        </w:rPr>
        <w:t>t</w:t>
      </w:r>
      <w:r w:rsidR="007E25B7" w:rsidRPr="007E25B7">
        <w:rPr>
          <w:color w:val="000000"/>
          <w:shd w:val="clear" w:color="auto" w:fill="FFFFFF"/>
          <w:lang w:val="en-US"/>
        </w:rPr>
        <w:t>otal red meat</w:t>
      </w:r>
      <w:r w:rsidR="00E55255">
        <w:rPr>
          <w:color w:val="000000"/>
          <w:shd w:val="clear" w:color="auto" w:fill="FFFFFF"/>
          <w:lang w:val="en-US"/>
        </w:rPr>
        <w:t xml:space="preserve"> </w:t>
      </w:r>
      <w:r w:rsidR="007E25B7" w:rsidRPr="007E25B7">
        <w:rPr>
          <w:color w:val="000000"/>
          <w:shd w:val="clear" w:color="auto" w:fill="FFFFFF"/>
          <w:lang w:val="en-US"/>
        </w:rPr>
        <w:t xml:space="preserve">HR: </w:t>
      </w:r>
      <w:r w:rsidR="007E25B7">
        <w:rPr>
          <w:color w:val="000000"/>
          <w:shd w:val="clear" w:color="auto" w:fill="FFFFFF"/>
          <w:lang w:val="en-US"/>
        </w:rPr>
        <w:t>1.02</w:t>
      </w:r>
      <w:r w:rsidR="007E25B7" w:rsidRPr="007E25B7">
        <w:rPr>
          <w:color w:val="000000"/>
          <w:shd w:val="clear" w:color="auto" w:fill="FFFFFF"/>
          <w:lang w:val="en-US"/>
        </w:rPr>
        <w:t>, 95% CI: 0.9</w:t>
      </w:r>
      <w:r w:rsidR="007E25B7">
        <w:rPr>
          <w:color w:val="000000"/>
          <w:shd w:val="clear" w:color="auto" w:fill="FFFFFF"/>
          <w:lang w:val="en-US"/>
        </w:rPr>
        <w:t>6</w:t>
      </w:r>
      <w:r w:rsidR="007E25B7" w:rsidRPr="007E25B7">
        <w:rPr>
          <w:color w:val="000000"/>
          <w:shd w:val="clear" w:color="auto" w:fill="FFFFFF"/>
          <w:lang w:val="en-US"/>
        </w:rPr>
        <w:t>-1.0</w:t>
      </w:r>
      <w:r w:rsidR="007E25B7">
        <w:rPr>
          <w:color w:val="000000"/>
          <w:shd w:val="clear" w:color="auto" w:fill="FFFFFF"/>
          <w:lang w:val="en-US"/>
        </w:rPr>
        <w:t>8</w:t>
      </w:r>
      <w:r w:rsidR="007E25B7" w:rsidRPr="007E25B7">
        <w:rPr>
          <w:color w:val="000000"/>
          <w:shd w:val="clear" w:color="auto" w:fill="FFFFFF"/>
          <w:lang w:val="en-US"/>
        </w:rPr>
        <w:t>; unprocessed</w:t>
      </w:r>
      <w:r w:rsidR="007E25B7">
        <w:rPr>
          <w:color w:val="000000"/>
          <w:shd w:val="clear" w:color="auto" w:fill="FFFFFF"/>
          <w:lang w:val="en-US"/>
        </w:rPr>
        <w:t xml:space="preserve"> </w:t>
      </w:r>
      <w:r w:rsidR="007E25B7" w:rsidRPr="007E25B7">
        <w:rPr>
          <w:color w:val="000000"/>
          <w:shd w:val="clear" w:color="auto" w:fill="FFFFFF"/>
          <w:lang w:val="en-US"/>
        </w:rPr>
        <w:t xml:space="preserve">red meat HR: </w:t>
      </w:r>
      <w:r w:rsidR="007E25B7">
        <w:rPr>
          <w:color w:val="000000"/>
          <w:shd w:val="clear" w:color="auto" w:fill="FFFFFF"/>
          <w:lang w:val="en-US"/>
        </w:rPr>
        <w:t>1.00</w:t>
      </w:r>
      <w:r w:rsidR="007E25B7" w:rsidRPr="007E25B7">
        <w:rPr>
          <w:color w:val="000000"/>
          <w:shd w:val="clear" w:color="auto" w:fill="FFFFFF"/>
          <w:lang w:val="en-US"/>
        </w:rPr>
        <w:t>, 95% CI: 0.9</w:t>
      </w:r>
      <w:r w:rsidR="007E25B7">
        <w:rPr>
          <w:color w:val="000000"/>
          <w:shd w:val="clear" w:color="auto" w:fill="FFFFFF"/>
          <w:lang w:val="en-US"/>
        </w:rPr>
        <w:t>4</w:t>
      </w:r>
      <w:r w:rsidR="007E25B7" w:rsidRPr="007E25B7">
        <w:rPr>
          <w:color w:val="000000"/>
          <w:shd w:val="clear" w:color="auto" w:fill="FFFFFF"/>
          <w:lang w:val="en-US"/>
        </w:rPr>
        <w:t>-1.0</w:t>
      </w:r>
      <w:r w:rsidR="007E25B7">
        <w:rPr>
          <w:color w:val="000000"/>
          <w:shd w:val="clear" w:color="auto" w:fill="FFFFFF"/>
          <w:lang w:val="en-US"/>
        </w:rPr>
        <w:t>6</w:t>
      </w:r>
      <w:r w:rsidR="007E25B7" w:rsidRPr="007E25B7">
        <w:rPr>
          <w:color w:val="000000"/>
          <w:shd w:val="clear" w:color="auto" w:fill="FFFFFF"/>
          <w:lang w:val="en-US"/>
        </w:rPr>
        <w:t>; processed red meat HR: 1.0</w:t>
      </w:r>
      <w:r w:rsidR="007E25B7">
        <w:rPr>
          <w:color w:val="000000"/>
          <w:shd w:val="clear" w:color="auto" w:fill="FFFFFF"/>
          <w:lang w:val="en-US"/>
        </w:rPr>
        <w:t>9</w:t>
      </w:r>
      <w:r w:rsidR="007E25B7" w:rsidRPr="007E25B7">
        <w:rPr>
          <w:color w:val="000000"/>
          <w:shd w:val="clear" w:color="auto" w:fill="FFFFFF"/>
          <w:lang w:val="en-US"/>
        </w:rPr>
        <w:t>, 95% CI: 0.9</w:t>
      </w:r>
      <w:r w:rsidR="007E25B7">
        <w:rPr>
          <w:color w:val="000000"/>
          <w:shd w:val="clear" w:color="auto" w:fill="FFFFFF"/>
          <w:lang w:val="en-US"/>
        </w:rPr>
        <w:t>9</w:t>
      </w:r>
      <w:r w:rsidR="007E25B7" w:rsidRPr="007E25B7">
        <w:rPr>
          <w:color w:val="000000"/>
          <w:shd w:val="clear" w:color="auto" w:fill="FFFFFF"/>
          <w:lang w:val="en-US"/>
        </w:rPr>
        <w:t>-1.</w:t>
      </w:r>
      <w:r w:rsidR="007E25B7">
        <w:rPr>
          <w:color w:val="000000"/>
          <w:shd w:val="clear" w:color="auto" w:fill="FFFFFF"/>
          <w:lang w:val="en-US"/>
        </w:rPr>
        <w:t>21</w:t>
      </w:r>
      <w:r w:rsidR="007E25B7" w:rsidRPr="007E25B7">
        <w:rPr>
          <w:color w:val="000000"/>
          <w:shd w:val="clear" w:color="auto" w:fill="FFFFFF"/>
          <w:lang w:val="en-US"/>
        </w:rPr>
        <w:t>)</w:t>
      </w:r>
      <w:r w:rsidRPr="002F0890">
        <w:rPr>
          <w:color w:val="000000"/>
          <w:shd w:val="clear" w:color="auto" w:fill="FFFFFF"/>
          <w:lang w:val="en-US"/>
        </w:rPr>
        <w:t>.</w:t>
      </w:r>
      <w:r w:rsidR="00997842">
        <w:rPr>
          <w:color w:val="000000"/>
          <w:shd w:val="clear" w:color="auto" w:fill="FFFFFF"/>
          <w:lang w:val="en-US"/>
        </w:rPr>
        <w:t xml:space="preserve"> Nevertheless, </w:t>
      </w:r>
      <w:r w:rsidR="00997842">
        <w:t>substituting</w:t>
      </w:r>
      <w:r w:rsidR="00EF61BF">
        <w:t xml:space="preserve"> animal-based </w:t>
      </w:r>
      <w:r w:rsidR="000A6F17">
        <w:t xml:space="preserve">foods </w:t>
      </w:r>
      <w:r w:rsidR="00EF61BF">
        <w:t xml:space="preserve">with plant-based are important if we are to lower the climate impacts of our diets. </w:t>
      </w:r>
      <w:r w:rsidR="00E55255" w:rsidRPr="00E55255">
        <w:t>We believe that the readers of Nutrients will find our study relevant as it contributes knowledge on the impact of food substitutions on human health and elaborate</w:t>
      </w:r>
      <w:r w:rsidR="00997842">
        <w:t>s</w:t>
      </w:r>
      <w:r w:rsidR="00E55255" w:rsidRPr="00E55255">
        <w:t xml:space="preserve"> on a practical method for assessing food substitution associations</w:t>
      </w:r>
      <w:r w:rsidR="00E55255">
        <w:t>.</w:t>
      </w:r>
    </w:p>
    <w:p w14:paraId="10F690B8" w14:textId="77777777" w:rsidR="00997842" w:rsidRDefault="00997842" w:rsidP="00066169">
      <w:pPr>
        <w:spacing w:line="360" w:lineRule="auto"/>
        <w:jc w:val="both"/>
      </w:pPr>
    </w:p>
    <w:p w14:paraId="1BDA8079" w14:textId="6CB172DD" w:rsidR="00EE4750" w:rsidRDefault="00EE4750" w:rsidP="00EE4750">
      <w:pPr>
        <w:spacing w:line="360" w:lineRule="auto"/>
        <w:jc w:val="both"/>
      </w:pPr>
      <w:r w:rsidRPr="00EE4750">
        <w:lastRenderedPageBreak/>
        <w:t>We confirm that neither the manuscript nor any parts of its content are currently under consideration for publication with or published in another journal.</w:t>
      </w:r>
      <w:r w:rsidR="00997842">
        <w:t xml:space="preserve"> </w:t>
      </w:r>
      <w:r w:rsidRPr="00EE4750">
        <w:t xml:space="preserve">All authors have approved the manuscript and agree with its submission to </w:t>
      </w:r>
      <w:r w:rsidRPr="0038196D">
        <w:rPr>
          <w:i/>
          <w:iCs/>
        </w:rPr>
        <w:t>Nutrients</w:t>
      </w:r>
      <w:r w:rsidRPr="00EE4750">
        <w:t>.</w:t>
      </w:r>
    </w:p>
    <w:p w14:paraId="3110C79B" w14:textId="77777777" w:rsidR="0038196D" w:rsidRDefault="0038196D" w:rsidP="00EE4750">
      <w:pPr>
        <w:spacing w:line="360" w:lineRule="auto"/>
        <w:jc w:val="both"/>
      </w:pPr>
    </w:p>
    <w:p w14:paraId="45D8996A" w14:textId="77777777" w:rsidR="0038196D" w:rsidRDefault="0038196D" w:rsidP="00EE4750">
      <w:pPr>
        <w:keepNext/>
        <w:keepLines/>
        <w:spacing w:line="360" w:lineRule="auto"/>
        <w:jc w:val="both"/>
      </w:pPr>
      <w:bookmarkStart w:id="0" w:name="LAN_Yourssincerely"/>
    </w:p>
    <w:p w14:paraId="75603055" w14:textId="5FC5E46A" w:rsidR="00736658" w:rsidRPr="009224E3" w:rsidRDefault="006C3A1B" w:rsidP="00EE4750">
      <w:pPr>
        <w:keepNext/>
        <w:keepLines/>
        <w:spacing w:line="360" w:lineRule="auto"/>
        <w:jc w:val="both"/>
      </w:pPr>
      <w:r>
        <w:t>Kind regards</w:t>
      </w:r>
      <w:bookmarkEnd w:id="0"/>
    </w:p>
    <w:p w14:paraId="3DBB9B00" w14:textId="77777777" w:rsidR="00736658" w:rsidRDefault="00736658" w:rsidP="009044C3">
      <w:pPr>
        <w:keepNext/>
        <w:keepLines/>
      </w:pPr>
    </w:p>
    <w:p w14:paraId="61361D13" w14:textId="7901530A" w:rsidR="002E326D" w:rsidRDefault="00070B0B" w:rsidP="009044C3">
      <w:pPr>
        <w:keepNext/>
        <w:keepLines/>
      </w:pPr>
      <w:r>
        <w:rPr>
          <w:noProof/>
        </w:rPr>
        <w:drawing>
          <wp:inline distT="0" distB="0" distL="0" distR="0" wp14:anchorId="42DB9FCB" wp14:editId="03C64956">
            <wp:extent cx="2172618" cy="445770"/>
            <wp:effectExtent l="0" t="0" r="0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618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64614" w14:textId="77777777" w:rsidR="00736658" w:rsidRDefault="00736658" w:rsidP="00E44247">
      <w:pPr>
        <w:keepLines/>
      </w:pPr>
      <w:bookmarkStart w:id="1" w:name="USR_Name_2"/>
      <w:r>
        <w:t>Christina Catherine Dahm</w:t>
      </w:r>
      <w:bookmarkStart w:id="2" w:name="LAN_FirstName"/>
      <w:bookmarkEnd w:id="1"/>
      <w:bookmarkEnd w:id="2"/>
    </w:p>
    <w:p w14:paraId="5BDED31D" w14:textId="6A7313E4" w:rsidR="00FB530B" w:rsidRDefault="0076144A" w:rsidP="00B10D00">
      <w:bookmarkStart w:id="3" w:name="USR_Title_2"/>
      <w:bookmarkStart w:id="4" w:name="USR_Title_2_HIF"/>
      <w:r>
        <w:t>Associate Professor</w:t>
      </w:r>
      <w:bookmarkEnd w:id="3"/>
      <w:bookmarkEnd w:id="4"/>
    </w:p>
    <w:sectPr w:rsidR="00FB530B" w:rsidSect="00910516">
      <w:headerReference w:type="default" r:id="rId9"/>
      <w:footerReference w:type="default" r:id="rId10"/>
      <w:headerReference w:type="first" r:id="rId11"/>
      <w:footerReference w:type="first" r:id="rId12"/>
      <w:endnotePr>
        <w:numFmt w:val="decimal"/>
      </w:endnotePr>
      <w:pgSz w:w="11907" w:h="16840" w:code="9"/>
      <w:pgMar w:top="2472" w:right="3119" w:bottom="1985" w:left="1134" w:header="567" w:footer="36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61B501" w14:textId="77777777" w:rsidR="00E47B69" w:rsidRDefault="00E47B69">
      <w:r>
        <w:separator/>
      </w:r>
    </w:p>
  </w:endnote>
  <w:endnote w:type="continuationSeparator" w:id="0">
    <w:p w14:paraId="137BF5B0" w14:textId="77777777" w:rsidR="00E47B69" w:rsidRDefault="00E47B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12F05461-2903-4881-A904-D3038B5DC43A}"/>
    <w:embedBold r:id="rId2" w:fontKey="{910C0D1D-73AD-414A-A9B5-00343E0F5EF9}"/>
    <w:embedItalic r:id="rId3" w:fontKey="{715D6030-021C-49DF-84F0-BD45C2E9256E}"/>
    <w:embedBoldItalic r:id="rId4" w:fontKey="{1FAB511A-D633-418C-B64B-FA192B1513C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U Passata">
    <w:panose1 w:val="020B0503030502030804"/>
    <w:charset w:val="00"/>
    <w:family w:val="swiss"/>
    <w:pitch w:val="variable"/>
    <w:sig w:usb0="A00000AF" w:usb1="5000204A" w:usb2="00000000" w:usb3="00000000" w:csb0="0000009B" w:csb1="00000000"/>
    <w:embedRegular r:id="rId5" w:fontKey="{64D3A176-F93C-4860-B8B1-548B91854454}"/>
    <w:embedBold r:id="rId6" w:fontKey="{5F158FC1-1122-4492-B2AF-EEAC8436ABB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">
    <w:panose1 w:val="020B0604020202030204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7" w:fontKey="{16CE8DB9-50F4-4A6B-AE1A-004F4FAB7198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8" w:fontKey="{6A87CA2F-7843-4D8E-BD6F-E7C2F532F9C6}"/>
    <w:embedItalic r:id="rId9" w:fontKey="{0486F4A5-D01C-47AF-8489-75D21A4FFD94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10" w:fontKey="{49058F9A-4834-4F41-8238-32370213316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1" w:fontKey="{F93B8278-B530-46A3-BC2B-CAEF2BB3DD2C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2" w:fontKey="{E3267B35-52EF-4C6A-AF41-6B1166AD5E7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65381C" w14:textId="43C98B4A" w:rsidR="00336DC5" w:rsidRDefault="00336DC5">
    <w:pPr>
      <w:pStyle w:val="Footer"/>
    </w:pPr>
    <w:r>
      <w:tab/>
    </w:r>
    <w:r>
      <w:tab/>
    </w:r>
    <w:r>
      <w:tab/>
    </w:r>
    <w:r w:rsidRPr="00336DC5">
      <w:rPr>
        <w:vanish/>
      </w:rPr>
      <w:fldChar w:fldCharType="begin"/>
    </w:r>
    <w:r w:rsidRPr="00336DC5">
      <w:rPr>
        <w:vanish/>
      </w:rPr>
      <w:instrText>page</w:instrText>
    </w:r>
    <w:r w:rsidRPr="00336DC5">
      <w:rPr>
        <w:vanish/>
      </w:rPr>
      <w:fldChar w:fldCharType="separate"/>
    </w:r>
    <w:r w:rsidR="009C5CAB">
      <w:rPr>
        <w:noProof/>
        <w:vanish/>
      </w:rPr>
      <w:t>2</w:t>
    </w:r>
    <w:r w:rsidRPr="00336DC5">
      <w:rPr>
        <w:vanish/>
      </w:rPr>
      <w:fldChar w:fldCharType="end"/>
    </w:r>
    <w:r w:rsidRPr="00336DC5">
      <w:rPr>
        <w:vanish/>
      </w:rPr>
      <w:t>/</w:t>
    </w:r>
    <w:r w:rsidRPr="00336DC5">
      <w:rPr>
        <w:vanish/>
      </w:rPr>
      <w:fldChar w:fldCharType="begin"/>
    </w:r>
    <w:r w:rsidRPr="00336DC5">
      <w:rPr>
        <w:vanish/>
      </w:rPr>
      <w:instrText>numpages</w:instrText>
    </w:r>
    <w:r w:rsidRPr="00336DC5">
      <w:rPr>
        <w:vanish/>
      </w:rPr>
      <w:fldChar w:fldCharType="separate"/>
    </w:r>
    <w:r w:rsidR="009C5CAB">
      <w:rPr>
        <w:noProof/>
        <w:vanish/>
      </w:rPr>
      <w:t>2</w:t>
    </w:r>
    <w:r w:rsidRPr="00336DC5">
      <w:rPr>
        <w:vanish/>
      </w:rPr>
      <w:fldChar w:fldCharType="end"/>
    </w:r>
    <w:r w:rsidRPr="00336DC5">
      <w:rPr>
        <w:vanish/>
      </w:rPr>
      <w:t>/</w:t>
    </w:r>
    <w:r w:rsidRPr="00336DC5">
      <w:rPr>
        <w:vanish/>
      </w:rPr>
      <w:fldChar w:fldCharType="begin"/>
    </w:r>
    <w:r w:rsidRPr="00336DC5">
      <w:rPr>
        <w:vanish/>
      </w:rPr>
      <w:instrText>sectionpages</w:instrText>
    </w:r>
    <w:r w:rsidRPr="00336DC5">
      <w:rPr>
        <w:vanish/>
      </w:rPr>
      <w:fldChar w:fldCharType="separate"/>
    </w:r>
    <w:r w:rsidR="001B6C11">
      <w:rPr>
        <w:noProof/>
        <w:vanish/>
      </w:rPr>
      <w:t>2</w:t>
    </w:r>
    <w:r w:rsidRPr="00336DC5">
      <w:rPr>
        <w:vanish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C31EAC" w14:textId="77777777" w:rsidR="00A4668C" w:rsidRDefault="00A4668C" w:rsidP="00A4668C"/>
  <w:tbl>
    <w:tblPr>
      <w:tblW w:w="4881" w:type="dxa"/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2482"/>
      <w:gridCol w:w="2399"/>
    </w:tblGrid>
    <w:tr w:rsidR="00070B0B" w:rsidRPr="00070B0B" w14:paraId="465E8397" w14:textId="77777777" w:rsidTr="00070B0B">
      <w:tc>
        <w:tcPr>
          <w:tcW w:w="2482" w:type="dxa"/>
        </w:tcPr>
        <w:p w14:paraId="4E7C93CF" w14:textId="77777777" w:rsidR="00070B0B" w:rsidRPr="009224E3" w:rsidRDefault="00070B0B" w:rsidP="005909A7">
          <w:pPr>
            <w:pStyle w:val="Template-Companyname"/>
          </w:pPr>
          <w:bookmarkStart w:id="61" w:name="IMG_Seconday"/>
          <w:bookmarkStart w:id="62" w:name="IMG_Secondary"/>
          <w:r>
            <w:drawing>
              <wp:inline distT="0" distB="0" distL="0" distR="0" wp14:anchorId="22BF4C2D" wp14:editId="1FDA2188">
                <wp:extent cx="648000" cy="648000"/>
                <wp:effectExtent l="0" t="0" r="0" b="0"/>
                <wp:docPr id="1133467812" name="IMG_SecondaryIMG_Secondary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3467812" name="IMG_SecondaryIMG_Secondary"/>
                        <pic:cNvPicPr/>
                      </pic:nvPicPr>
                      <pic:blipFill>
                        <a:blip r:embed="rId1"/>
                        <a:srcRect/>
                        <a:stretch/>
                      </pic:blipFill>
                      <pic:spPr>
                        <a:xfrm>
                          <a:off x="0" y="0"/>
                          <a:ext cx="648000" cy="64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bookmarkStart w:id="63" w:name="_Hlk480556382"/>
          <w:bookmarkEnd w:id="61"/>
          <w:bookmarkEnd w:id="62"/>
        </w:p>
      </w:tc>
      <w:tc>
        <w:tcPr>
          <w:tcW w:w="2399" w:type="dxa"/>
          <w:vAlign w:val="bottom"/>
        </w:tcPr>
        <w:p w14:paraId="1C3F589F" w14:textId="77777777" w:rsidR="00070B0B" w:rsidRPr="009224E3" w:rsidRDefault="00070B0B" w:rsidP="00940EEA">
          <w:pPr>
            <w:pStyle w:val="Template-Companyname"/>
          </w:pPr>
          <w:bookmarkStart w:id="64" w:name="OFF_UnitName"/>
          <w:bookmarkStart w:id="65" w:name="OFF_UnitName_HIF"/>
          <w:r>
            <w:t>Department of Epidemiology</w:t>
          </w:r>
          <w:bookmarkEnd w:id="64"/>
        </w:p>
        <w:p w14:paraId="45379F3B" w14:textId="77777777" w:rsidR="00070B0B" w:rsidRPr="009224E3" w:rsidRDefault="00070B0B" w:rsidP="00940EEA">
          <w:pPr>
            <w:pStyle w:val="Template-Address"/>
          </w:pPr>
          <w:bookmarkStart w:id="66" w:name="LAN_AU"/>
          <w:bookmarkEnd w:id="65"/>
          <w:r>
            <w:t>Aarhus University</w:t>
          </w:r>
          <w:bookmarkEnd w:id="66"/>
        </w:p>
        <w:p w14:paraId="01E4819D" w14:textId="77777777" w:rsidR="00070B0B" w:rsidRPr="009224E3" w:rsidRDefault="00070B0B" w:rsidP="00940EEA">
          <w:pPr>
            <w:pStyle w:val="Template-Address"/>
          </w:pPr>
          <w:bookmarkStart w:id="67" w:name="OFF_AddressComputed"/>
          <w:r>
            <w:t>Bartholins Allé 2</w:t>
          </w:r>
          <w:r>
            <w:br/>
            <w:t>DK-8000 Aarhus C</w:t>
          </w:r>
          <w:r>
            <w:br/>
            <w:t>Denmark</w:t>
          </w:r>
          <w:bookmarkEnd w:id="67"/>
        </w:p>
      </w:tc>
    </w:tr>
    <w:bookmarkEnd w:id="63"/>
  </w:tbl>
  <w:p w14:paraId="32EB0CE6" w14:textId="77777777" w:rsidR="00160373" w:rsidRPr="00D57948" w:rsidRDefault="00160373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FF0C9A" w14:textId="77777777" w:rsidR="00E47B69" w:rsidRDefault="00E47B69">
      <w:r>
        <w:separator/>
      </w:r>
    </w:p>
  </w:footnote>
  <w:footnote w:type="continuationSeparator" w:id="0">
    <w:p w14:paraId="14019E0B" w14:textId="77777777" w:rsidR="00E47B69" w:rsidRDefault="00E47B6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48CDCE" w14:textId="77777777" w:rsidR="009F2CB3" w:rsidRDefault="009F2CB3" w:rsidP="009F2CB3">
    <w:pPr>
      <w:pStyle w:val="Header"/>
    </w:pPr>
    <w:r>
      <w:rPr>
        <w:noProof/>
      </w:rPr>
      <mc:AlternateContent>
        <mc:Choice Requires="wpc">
          <w:drawing>
            <wp:anchor distT="0" distB="0" distL="114300" distR="114300" simplePos="0" relativeHeight="251665408" behindDoc="0" locked="0" layoutInCell="1" allowOverlap="1" wp14:anchorId="1539972D" wp14:editId="5D696759">
              <wp:simplePos x="0" y="0"/>
              <wp:positionH relativeFrom="page">
                <wp:posOffset>720090</wp:posOffset>
              </wp:positionH>
              <wp:positionV relativeFrom="page">
                <wp:posOffset>360045</wp:posOffset>
              </wp:positionV>
              <wp:extent cx="609600" cy="304800"/>
              <wp:effectExtent l="0" t="0" r="0" b="0"/>
              <wp:wrapNone/>
              <wp:docPr id="1" name="LogoCanvasHide0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>
                      <a:noFill/>
                    </wpc:bg>
                    <wpc:whole>
                      <a:ln>
                        <a:noFill/>
                      </a:ln>
                    </wpc:whole>
                    <wps:wsp>
                      <wps:cNvPr id="12" name="Freeform 28"/>
                      <wps:cNvSpPr>
                        <a:spLocks/>
                      </wps:cNvSpPr>
                      <wps:spPr bwMode="auto">
                        <a:xfrm>
                          <a:off x="304800" y="152400"/>
                          <a:ext cx="304800" cy="152400"/>
                        </a:xfrm>
                        <a:custGeom>
                          <a:avLst/>
                          <a:gdLst>
                            <a:gd name="T0" fmla="*/ 8139 w 8160"/>
                            <a:gd name="T1" fmla="*/ 416 h 4080"/>
                            <a:gd name="T2" fmla="*/ 8033 w 8160"/>
                            <a:gd name="T3" fmla="*/ 1019 h 4080"/>
                            <a:gd name="T4" fmla="*/ 7841 w 8160"/>
                            <a:gd name="T5" fmla="*/ 1587 h 4080"/>
                            <a:gd name="T6" fmla="*/ 7571 w 8160"/>
                            <a:gd name="T7" fmla="*/ 2114 h 4080"/>
                            <a:gd name="T8" fmla="*/ 7231 w 8160"/>
                            <a:gd name="T9" fmla="*/ 2594 h 4080"/>
                            <a:gd name="T10" fmla="*/ 6827 w 8160"/>
                            <a:gd name="T11" fmla="*/ 3019 h 4080"/>
                            <a:gd name="T12" fmla="*/ 6365 w 8160"/>
                            <a:gd name="T13" fmla="*/ 3382 h 4080"/>
                            <a:gd name="T14" fmla="*/ 5853 w 8160"/>
                            <a:gd name="T15" fmla="*/ 3677 h 4080"/>
                            <a:gd name="T16" fmla="*/ 5297 w 8160"/>
                            <a:gd name="T17" fmla="*/ 3896 h 4080"/>
                            <a:gd name="T18" fmla="*/ 4703 w 8160"/>
                            <a:gd name="T19" fmla="*/ 4033 h 4080"/>
                            <a:gd name="T20" fmla="*/ 4080 w 8160"/>
                            <a:gd name="T21" fmla="*/ 4080 h 4080"/>
                            <a:gd name="T22" fmla="*/ 3460 w 8160"/>
                            <a:gd name="T23" fmla="*/ 4033 h 4080"/>
                            <a:gd name="T24" fmla="*/ 2868 w 8160"/>
                            <a:gd name="T25" fmla="*/ 3896 h 4080"/>
                            <a:gd name="T26" fmla="*/ 2313 w 8160"/>
                            <a:gd name="T27" fmla="*/ 3677 h 4080"/>
                            <a:gd name="T28" fmla="*/ 1800 w 8160"/>
                            <a:gd name="T29" fmla="*/ 3382 h 4080"/>
                            <a:gd name="T30" fmla="*/ 1338 w 8160"/>
                            <a:gd name="T31" fmla="*/ 3019 h 4080"/>
                            <a:gd name="T32" fmla="*/ 933 w 8160"/>
                            <a:gd name="T33" fmla="*/ 2594 h 4080"/>
                            <a:gd name="T34" fmla="*/ 592 w 8160"/>
                            <a:gd name="T35" fmla="*/ 2114 h 4080"/>
                            <a:gd name="T36" fmla="*/ 321 w 8160"/>
                            <a:gd name="T37" fmla="*/ 1587 h 4080"/>
                            <a:gd name="T38" fmla="*/ 129 w 8160"/>
                            <a:gd name="T39" fmla="*/ 1019 h 4080"/>
                            <a:gd name="T40" fmla="*/ 21 w 8160"/>
                            <a:gd name="T41" fmla="*/ 416 h 4080"/>
                            <a:gd name="T42" fmla="*/ 2040 w 8160"/>
                            <a:gd name="T43" fmla="*/ 0 h 4080"/>
                            <a:gd name="T44" fmla="*/ 2064 w 8160"/>
                            <a:gd name="T45" fmla="*/ 309 h 4080"/>
                            <a:gd name="T46" fmla="*/ 2133 w 8160"/>
                            <a:gd name="T47" fmla="*/ 604 h 4080"/>
                            <a:gd name="T48" fmla="*/ 2243 w 8160"/>
                            <a:gd name="T49" fmla="*/ 881 h 4080"/>
                            <a:gd name="T50" fmla="*/ 2391 w 8160"/>
                            <a:gd name="T51" fmla="*/ 1137 h 4080"/>
                            <a:gd name="T52" fmla="*/ 2572 w 8160"/>
                            <a:gd name="T53" fmla="*/ 1369 h 4080"/>
                            <a:gd name="T54" fmla="*/ 2786 w 8160"/>
                            <a:gd name="T55" fmla="*/ 1572 h 4080"/>
                            <a:gd name="T56" fmla="*/ 3025 w 8160"/>
                            <a:gd name="T57" fmla="*/ 1743 h 4080"/>
                            <a:gd name="T58" fmla="*/ 3290 w 8160"/>
                            <a:gd name="T59" fmla="*/ 1879 h 4080"/>
                            <a:gd name="T60" fmla="*/ 3573 w 8160"/>
                            <a:gd name="T61" fmla="*/ 1976 h 4080"/>
                            <a:gd name="T62" fmla="*/ 3873 w 8160"/>
                            <a:gd name="T63" fmla="*/ 2030 h 4080"/>
                            <a:gd name="T64" fmla="*/ 4186 w 8160"/>
                            <a:gd name="T65" fmla="*/ 2037 h 4080"/>
                            <a:gd name="T66" fmla="*/ 4492 w 8160"/>
                            <a:gd name="T67" fmla="*/ 1998 h 4080"/>
                            <a:gd name="T68" fmla="*/ 4784 w 8160"/>
                            <a:gd name="T69" fmla="*/ 1916 h 4080"/>
                            <a:gd name="T70" fmla="*/ 5054 w 8160"/>
                            <a:gd name="T71" fmla="*/ 1792 h 4080"/>
                            <a:gd name="T72" fmla="*/ 5303 w 8160"/>
                            <a:gd name="T73" fmla="*/ 1632 h 4080"/>
                            <a:gd name="T74" fmla="*/ 5524 w 8160"/>
                            <a:gd name="T75" fmla="*/ 1439 h 4080"/>
                            <a:gd name="T76" fmla="*/ 5716 w 8160"/>
                            <a:gd name="T77" fmla="*/ 1217 h 4080"/>
                            <a:gd name="T78" fmla="*/ 5875 w 8160"/>
                            <a:gd name="T79" fmla="*/ 969 h 4080"/>
                            <a:gd name="T80" fmla="*/ 5997 w 8160"/>
                            <a:gd name="T81" fmla="*/ 699 h 4080"/>
                            <a:gd name="T82" fmla="*/ 6079 w 8160"/>
                            <a:gd name="T83" fmla="*/ 409 h 4080"/>
                            <a:gd name="T84" fmla="*/ 6118 w 8160"/>
                            <a:gd name="T85" fmla="*/ 104 h 408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</a:cxnLst>
                          <a:rect l="0" t="0" r="r" b="b"/>
                          <a:pathLst>
                            <a:path w="8160" h="4080">
                              <a:moveTo>
                                <a:pt x="8160" y="0"/>
                              </a:moveTo>
                              <a:lnTo>
                                <a:pt x="8155" y="209"/>
                              </a:lnTo>
                              <a:lnTo>
                                <a:pt x="8139" y="416"/>
                              </a:lnTo>
                              <a:lnTo>
                                <a:pt x="8113" y="620"/>
                              </a:lnTo>
                              <a:lnTo>
                                <a:pt x="8077" y="821"/>
                              </a:lnTo>
                              <a:lnTo>
                                <a:pt x="8033" y="1019"/>
                              </a:lnTo>
                              <a:lnTo>
                                <a:pt x="7977" y="1212"/>
                              </a:lnTo>
                              <a:lnTo>
                                <a:pt x="7913" y="1401"/>
                              </a:lnTo>
                              <a:lnTo>
                                <a:pt x="7841" y="1587"/>
                              </a:lnTo>
                              <a:lnTo>
                                <a:pt x="7759" y="1768"/>
                              </a:lnTo>
                              <a:lnTo>
                                <a:pt x="7669" y="1943"/>
                              </a:lnTo>
                              <a:lnTo>
                                <a:pt x="7571" y="2114"/>
                              </a:lnTo>
                              <a:lnTo>
                                <a:pt x="7465" y="2280"/>
                              </a:lnTo>
                              <a:lnTo>
                                <a:pt x="7352" y="2440"/>
                              </a:lnTo>
                              <a:lnTo>
                                <a:pt x="7231" y="2594"/>
                              </a:lnTo>
                              <a:lnTo>
                                <a:pt x="7103" y="2742"/>
                              </a:lnTo>
                              <a:lnTo>
                                <a:pt x="6968" y="2884"/>
                              </a:lnTo>
                              <a:lnTo>
                                <a:pt x="6827" y="3019"/>
                              </a:lnTo>
                              <a:lnTo>
                                <a:pt x="6679" y="3148"/>
                              </a:lnTo>
                              <a:lnTo>
                                <a:pt x="6525" y="3268"/>
                              </a:lnTo>
                              <a:lnTo>
                                <a:pt x="6365" y="3382"/>
                              </a:lnTo>
                              <a:lnTo>
                                <a:pt x="6200" y="3488"/>
                              </a:lnTo>
                              <a:lnTo>
                                <a:pt x="6028" y="3586"/>
                              </a:lnTo>
                              <a:lnTo>
                                <a:pt x="5853" y="3677"/>
                              </a:lnTo>
                              <a:lnTo>
                                <a:pt x="5671" y="3759"/>
                              </a:lnTo>
                              <a:lnTo>
                                <a:pt x="5487" y="3832"/>
                              </a:lnTo>
                              <a:lnTo>
                                <a:pt x="5297" y="3896"/>
                              </a:lnTo>
                              <a:lnTo>
                                <a:pt x="5103" y="3951"/>
                              </a:lnTo>
                              <a:lnTo>
                                <a:pt x="4905" y="3997"/>
                              </a:lnTo>
                              <a:lnTo>
                                <a:pt x="4703" y="4033"/>
                              </a:lnTo>
                              <a:lnTo>
                                <a:pt x="4499" y="4059"/>
                              </a:lnTo>
                              <a:lnTo>
                                <a:pt x="4291" y="4075"/>
                              </a:lnTo>
                              <a:lnTo>
                                <a:pt x="4080" y="4080"/>
                              </a:lnTo>
                              <a:lnTo>
                                <a:pt x="3871" y="4075"/>
                              </a:lnTo>
                              <a:lnTo>
                                <a:pt x="3664" y="4059"/>
                              </a:lnTo>
                              <a:lnTo>
                                <a:pt x="3460" y="4033"/>
                              </a:lnTo>
                              <a:lnTo>
                                <a:pt x="3259" y="3997"/>
                              </a:lnTo>
                              <a:lnTo>
                                <a:pt x="3062" y="3951"/>
                              </a:lnTo>
                              <a:lnTo>
                                <a:pt x="2868" y="3896"/>
                              </a:lnTo>
                              <a:lnTo>
                                <a:pt x="2679" y="3832"/>
                              </a:lnTo>
                              <a:lnTo>
                                <a:pt x="2494" y="3759"/>
                              </a:lnTo>
                              <a:lnTo>
                                <a:pt x="2313" y="3677"/>
                              </a:lnTo>
                              <a:lnTo>
                                <a:pt x="2137" y="3586"/>
                              </a:lnTo>
                              <a:lnTo>
                                <a:pt x="1967" y="3488"/>
                              </a:lnTo>
                              <a:lnTo>
                                <a:pt x="1800" y="3382"/>
                              </a:lnTo>
                              <a:lnTo>
                                <a:pt x="1640" y="3268"/>
                              </a:lnTo>
                              <a:lnTo>
                                <a:pt x="1486" y="3148"/>
                              </a:lnTo>
                              <a:lnTo>
                                <a:pt x="1338" y="3019"/>
                              </a:lnTo>
                              <a:lnTo>
                                <a:pt x="1196" y="2884"/>
                              </a:lnTo>
                              <a:lnTo>
                                <a:pt x="1061" y="2742"/>
                              </a:lnTo>
                              <a:lnTo>
                                <a:pt x="933" y="2594"/>
                              </a:lnTo>
                              <a:lnTo>
                                <a:pt x="812" y="2440"/>
                              </a:lnTo>
                              <a:lnTo>
                                <a:pt x="698" y="2280"/>
                              </a:lnTo>
                              <a:lnTo>
                                <a:pt x="592" y="2114"/>
                              </a:lnTo>
                              <a:lnTo>
                                <a:pt x="493" y="1943"/>
                              </a:lnTo>
                              <a:lnTo>
                                <a:pt x="403" y="1768"/>
                              </a:lnTo>
                              <a:lnTo>
                                <a:pt x="321" y="1587"/>
                              </a:lnTo>
                              <a:lnTo>
                                <a:pt x="248" y="1401"/>
                              </a:lnTo>
                              <a:lnTo>
                                <a:pt x="184" y="1212"/>
                              </a:lnTo>
                              <a:lnTo>
                                <a:pt x="129" y="1019"/>
                              </a:lnTo>
                              <a:lnTo>
                                <a:pt x="83" y="821"/>
                              </a:lnTo>
                              <a:lnTo>
                                <a:pt x="47" y="620"/>
                              </a:lnTo>
                              <a:lnTo>
                                <a:pt x="21" y="416"/>
                              </a:lnTo>
                              <a:lnTo>
                                <a:pt x="5" y="209"/>
                              </a:lnTo>
                              <a:lnTo>
                                <a:pt x="0" y="0"/>
                              </a:lnTo>
                              <a:lnTo>
                                <a:pt x="2040" y="0"/>
                              </a:lnTo>
                              <a:lnTo>
                                <a:pt x="2043" y="104"/>
                              </a:lnTo>
                              <a:lnTo>
                                <a:pt x="2051" y="207"/>
                              </a:lnTo>
                              <a:lnTo>
                                <a:pt x="2064" y="309"/>
                              </a:lnTo>
                              <a:lnTo>
                                <a:pt x="2082" y="409"/>
                              </a:lnTo>
                              <a:lnTo>
                                <a:pt x="2105" y="507"/>
                              </a:lnTo>
                              <a:lnTo>
                                <a:pt x="2133" y="604"/>
                              </a:lnTo>
                              <a:lnTo>
                                <a:pt x="2164" y="699"/>
                              </a:lnTo>
                              <a:lnTo>
                                <a:pt x="2201" y="791"/>
                              </a:lnTo>
                              <a:lnTo>
                                <a:pt x="2243" y="881"/>
                              </a:lnTo>
                              <a:lnTo>
                                <a:pt x="2288" y="969"/>
                              </a:lnTo>
                              <a:lnTo>
                                <a:pt x="2337" y="1055"/>
                              </a:lnTo>
                              <a:lnTo>
                                <a:pt x="2391" y="1137"/>
                              </a:lnTo>
                              <a:lnTo>
                                <a:pt x="2448" y="1217"/>
                              </a:lnTo>
                              <a:lnTo>
                                <a:pt x="2508" y="1294"/>
                              </a:lnTo>
                              <a:lnTo>
                                <a:pt x="2572" y="1369"/>
                              </a:lnTo>
                              <a:lnTo>
                                <a:pt x="2641" y="1439"/>
                              </a:lnTo>
                              <a:lnTo>
                                <a:pt x="2711" y="1508"/>
                              </a:lnTo>
                              <a:lnTo>
                                <a:pt x="2786" y="1572"/>
                              </a:lnTo>
                              <a:lnTo>
                                <a:pt x="2863" y="1632"/>
                              </a:lnTo>
                              <a:lnTo>
                                <a:pt x="2943" y="1689"/>
                              </a:lnTo>
                              <a:lnTo>
                                <a:pt x="3025" y="1743"/>
                              </a:lnTo>
                              <a:lnTo>
                                <a:pt x="3111" y="1792"/>
                              </a:lnTo>
                              <a:lnTo>
                                <a:pt x="3199" y="1838"/>
                              </a:lnTo>
                              <a:lnTo>
                                <a:pt x="3290" y="1879"/>
                              </a:lnTo>
                              <a:lnTo>
                                <a:pt x="3381" y="1916"/>
                              </a:lnTo>
                              <a:lnTo>
                                <a:pt x="3476" y="1948"/>
                              </a:lnTo>
                              <a:lnTo>
                                <a:pt x="3573" y="1976"/>
                              </a:lnTo>
                              <a:lnTo>
                                <a:pt x="3671" y="1998"/>
                              </a:lnTo>
                              <a:lnTo>
                                <a:pt x="3771" y="2017"/>
                              </a:lnTo>
                              <a:lnTo>
                                <a:pt x="3873" y="2030"/>
                              </a:lnTo>
                              <a:lnTo>
                                <a:pt x="3976" y="2037"/>
                              </a:lnTo>
                              <a:lnTo>
                                <a:pt x="4080" y="2040"/>
                              </a:lnTo>
                              <a:lnTo>
                                <a:pt x="4186" y="2037"/>
                              </a:lnTo>
                              <a:lnTo>
                                <a:pt x="4289" y="2030"/>
                              </a:lnTo>
                              <a:lnTo>
                                <a:pt x="4392" y="2017"/>
                              </a:lnTo>
                              <a:lnTo>
                                <a:pt x="4492" y="1998"/>
                              </a:lnTo>
                              <a:lnTo>
                                <a:pt x="4591" y="1976"/>
                              </a:lnTo>
                              <a:lnTo>
                                <a:pt x="4688" y="1948"/>
                              </a:lnTo>
                              <a:lnTo>
                                <a:pt x="4784" y="1916"/>
                              </a:lnTo>
                              <a:lnTo>
                                <a:pt x="4876" y="1879"/>
                              </a:lnTo>
                              <a:lnTo>
                                <a:pt x="4966" y="1838"/>
                              </a:lnTo>
                              <a:lnTo>
                                <a:pt x="5054" y="1792"/>
                              </a:lnTo>
                              <a:lnTo>
                                <a:pt x="5140" y="1743"/>
                              </a:lnTo>
                              <a:lnTo>
                                <a:pt x="5222" y="1689"/>
                              </a:lnTo>
                              <a:lnTo>
                                <a:pt x="5303" y="1632"/>
                              </a:lnTo>
                              <a:lnTo>
                                <a:pt x="5379" y="1572"/>
                              </a:lnTo>
                              <a:lnTo>
                                <a:pt x="5454" y="1508"/>
                              </a:lnTo>
                              <a:lnTo>
                                <a:pt x="5524" y="1439"/>
                              </a:lnTo>
                              <a:lnTo>
                                <a:pt x="5592" y="1369"/>
                              </a:lnTo>
                              <a:lnTo>
                                <a:pt x="5656" y="1294"/>
                              </a:lnTo>
                              <a:lnTo>
                                <a:pt x="5716" y="1217"/>
                              </a:lnTo>
                              <a:lnTo>
                                <a:pt x="5773" y="1137"/>
                              </a:lnTo>
                              <a:lnTo>
                                <a:pt x="5826" y="1055"/>
                              </a:lnTo>
                              <a:lnTo>
                                <a:pt x="5875" y="969"/>
                              </a:lnTo>
                              <a:lnTo>
                                <a:pt x="5920" y="881"/>
                              </a:lnTo>
                              <a:lnTo>
                                <a:pt x="5961" y="791"/>
                              </a:lnTo>
                              <a:lnTo>
                                <a:pt x="5997" y="699"/>
                              </a:lnTo>
                              <a:lnTo>
                                <a:pt x="6029" y="604"/>
                              </a:lnTo>
                              <a:lnTo>
                                <a:pt x="6057" y="507"/>
                              </a:lnTo>
                              <a:lnTo>
                                <a:pt x="6079" y="409"/>
                              </a:lnTo>
                              <a:lnTo>
                                <a:pt x="6097" y="309"/>
                              </a:lnTo>
                              <a:lnTo>
                                <a:pt x="6110" y="207"/>
                              </a:lnTo>
                              <a:lnTo>
                                <a:pt x="6118" y="104"/>
                              </a:lnTo>
                              <a:lnTo>
                                <a:pt x="6120" y="0"/>
                              </a:lnTo>
                              <a:lnTo>
                                <a:pt x="816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Freeform 29"/>
                      <wps:cNvSpPr>
                        <a:spLocks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custGeom>
                          <a:avLst/>
                          <a:gdLst>
                            <a:gd name="T0" fmla="*/ 2878 w 8160"/>
                            <a:gd name="T1" fmla="*/ 8160 h 8160"/>
                            <a:gd name="T2" fmla="*/ 0 w 8160"/>
                            <a:gd name="T3" fmla="*/ 8160 h 8160"/>
                            <a:gd name="T4" fmla="*/ 8160 w 8160"/>
                            <a:gd name="T5" fmla="*/ 0 h 8160"/>
                            <a:gd name="T6" fmla="*/ 8160 w 8160"/>
                            <a:gd name="T7" fmla="*/ 2892 h 8160"/>
                            <a:gd name="T8" fmla="*/ 2878 w 8160"/>
                            <a:gd name="T9" fmla="*/ 8160 h 816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160" h="8160">
                              <a:moveTo>
                                <a:pt x="2878" y="8160"/>
                              </a:moveTo>
                              <a:lnTo>
                                <a:pt x="0" y="8160"/>
                              </a:lnTo>
                              <a:lnTo>
                                <a:pt x="8160" y="0"/>
                              </a:lnTo>
                              <a:lnTo>
                                <a:pt x="8160" y="2892"/>
                              </a:lnTo>
                              <a:lnTo>
                                <a:pt x="2878" y="816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c:wp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D50C10F" id="LogoCanvasHide01" o:spid="_x0000_s1026" editas="canvas" style="position:absolute;margin-left:56.7pt;margin-top:28.35pt;width:48pt;height:24pt;z-index:251665408;mso-position-horizontal-relative:page;mso-position-vertical-relative:page" coordsize="6096,30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width:6096;height:3048;visibility:visible;mso-wrap-style:square">
                <v:fill o:detectmouseclick="t"/>
                <v:path o:connecttype="none"/>
              </v:shape>
              <v:shape id="Freeform 28" o:spid="_x0000_s1028" style="position:absolute;left:3048;top:1524;width:3048;height:1524;visibility:visible;mso-wrap-style:square;v-text-anchor:top" coordsize="8160,4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" path="m8160,r-5,209l8139,416r-26,204l8077,821r-44,198l7977,1212r-64,189l7841,1587r-82,181l7669,1943r-98,171l7465,2280r-113,160l7231,2594r-128,148l6968,2884r-141,135l6679,3148r-154,120l6365,3382r-165,106l6028,3586r-175,91l5671,3759r-184,73l5297,3896r-194,55l4905,3997r-202,36l4499,4059r-208,16l4080,4080r-209,-5l3664,4059r-204,-26l3259,3997r-197,-46l2868,3896r-189,-64l2494,3759r-181,-82l2137,3586r-170,-98l1800,3382,1640,3268,1486,3148,1338,3019,1196,2884,1061,2742,933,2594,812,2440,698,2280,592,2114,493,1943,403,1768,321,1587,248,1401,184,1212,129,1019,83,821,47,620,21,416,5,209,,,2040,r3,104l2051,207r13,102l2082,409r23,98l2133,604r31,95l2201,791r42,90l2288,969r49,86l2391,1137r57,80l2508,1294r64,75l2641,1439r70,69l2786,1572r77,60l2943,1689r82,54l3111,1792r88,46l3290,1879r91,37l3476,1948r97,28l3671,1998r100,19l3873,2030r103,7l4080,2040r106,-3l4289,2030r103,-13l4492,1998r99,-22l4688,1948r96,-32l4876,1879r90,-41l5054,1792r86,-49l5222,1689r81,-57l5379,1572r75,-64l5524,1439r68,-70l5656,1294r60,-77l5773,1137r53,-82l5875,969r45,-88l5961,791r36,-92l6029,604r28,-97l6079,409r18,-100l6110,207r8,-103l6120,,8160,xe" fillcolor="#003d73 [3215]" stroked="f">
                <v:path arrowok="t" o:connecttype="custom" o:connectlocs="304016,15539;300056,38063;292884,59279;282799,78964;270099,96894;255009,112769;237751,126328;218627,137347;197859,145527;175671,150644;152400,152400;129241,150644;107128,145527;86397,137347;67235,126328;49978,112769;34850,96894;22113,78964;11990,59279;4819,38063;784,15539;76200,0;77096,11542;79674,22561;83783,32908;89311,42470;96072,51136;104065,58719;112993,65106;122891,70186;133462,73809;144668,75826;156359,76088;167789,74631;178696,71568;188782,66936;198083,60960;206338,53751;213509,45459;219449,36195;224006,26110;227069,15277;228525,3885" o:connectangles="0,0,0,0,0,0,0,0,0,0,0,0,0,0,0,0,0,0,0,0,0,0,0,0,0,0,0,0,0,0,0,0,0,0,0,0,0,0,0,0,0,0,0"/>
              </v:shape>
              <v:shape id="Freeform 29" o:spid="_x0000_s1029" style="position:absolute;width:3048;height:3048;visibility:visible;mso-wrap-style:square;v-text-anchor:top" coordsize="8160,8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" path="m2878,8160l,8160,8160,r,2892l2878,8160xe" fillcolor="#003d73 [3215]" stroked="f">
                <v:path arrowok="t" o:connecttype="custom" o:connectlocs="107502,304800;0,304800;304800,0;304800,108025;107502,304800" o:connectangles="0,0,0,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2FAE9E8B" wp14:editId="590512D6">
              <wp:simplePos x="0" y="0"/>
              <wp:positionH relativeFrom="page">
                <wp:posOffset>1468755</wp:posOffset>
              </wp:positionH>
              <wp:positionV relativeFrom="page">
                <wp:posOffset>363220</wp:posOffset>
              </wp:positionV>
              <wp:extent cx="5400040" cy="739140"/>
              <wp:effectExtent l="1905" t="1270" r="0" b="2540"/>
              <wp:wrapNone/>
              <wp:docPr id="2" name="LogoNavnForsideHide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00040" cy="7391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452751" w14:textId="77777777" w:rsidR="009F2CB3" w:rsidRPr="006803D7" w:rsidRDefault="009F2CB3" w:rsidP="009F2CB3">
                          <w:pPr>
                            <w:pStyle w:val="Template-Parentlogoname"/>
                            <w:rPr>
                              <w:color w:val="003D73" w:themeColor="text2"/>
                            </w:rPr>
                          </w:pPr>
                          <w:bookmarkStart w:id="5" w:name="OFF_Logo1AComputed_2"/>
                          <w:bookmarkStart w:id="6" w:name="OFF_Logo1AComputed_2_HIF"/>
                          <w:r>
                            <w:rPr>
                              <w:color w:val="003D73" w:themeColor="text2"/>
                            </w:rPr>
                            <w:t>Aarhus</w:t>
                          </w:r>
                          <w:r>
                            <w:rPr>
                              <w:color w:val="003D73" w:themeColor="text2"/>
                            </w:rPr>
                            <w:br/>
                            <w:t>University</w:t>
                          </w:r>
                          <w:bookmarkEnd w:id="5"/>
                        </w:p>
                        <w:p w14:paraId="0E01F7CA" w14:textId="77777777" w:rsidR="009F2CB3" w:rsidRPr="006803D7" w:rsidRDefault="009F2CB3" w:rsidP="009F2CB3">
                          <w:pPr>
                            <w:pStyle w:val="Template-Unitnamelogoname"/>
                            <w:rPr>
                              <w:color w:val="003D73" w:themeColor="text2"/>
                            </w:rPr>
                          </w:pPr>
                          <w:bookmarkStart w:id="7" w:name="OFF_Logo2AComputed_2"/>
                          <w:bookmarkStart w:id="8" w:name="OFF_Logo2AComputed_2_HIF"/>
                          <w:bookmarkEnd w:id="6"/>
                          <w:r>
                            <w:rPr>
                              <w:color w:val="003D73" w:themeColor="text2"/>
                            </w:rPr>
                            <w:t>Department of Public Health</w:t>
                          </w:r>
                          <w:bookmarkEnd w:id="7"/>
                          <w:bookmarkEnd w:id="8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FAE9E8B" id="_x0000_t202" coordsize="21600,21600" o:spt="202" path="m,l,21600r21600,l21600,xe">
              <v:stroke joinstyle="miter"/>
              <v:path gradientshapeok="t" o:connecttype="rect"/>
            </v:shapetype>
            <v:shape id="LogoNavnForsideHide" o:spid="_x0000_s1026" type="#_x0000_t202" style="position:absolute;margin-left:115.65pt;margin-top:28.6pt;width:425.2pt;height:58.2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" filled="f" stroked="f">
              <v:textbox inset="0,0,0,0">
                <w:txbxContent>
                  <w:p w14:paraId="0E452751" w14:textId="77777777" w:rsidR="009F2CB3" w:rsidRPr="006803D7" w:rsidRDefault="009F2CB3" w:rsidP="009F2CB3">
                    <w:pPr>
                      <w:pStyle w:val="Template-Parentlogoname"/>
                      <w:rPr>
                        <w:color w:val="003D73" w:themeColor="text2"/>
                      </w:rPr>
                    </w:pPr>
                    <w:bookmarkStart w:id="9" w:name="OFF_Logo1AComputed_2"/>
                    <w:bookmarkStart w:id="10" w:name="OFF_Logo1AComputed_2_HIF"/>
                    <w:r>
                      <w:rPr>
                        <w:color w:val="003D73" w:themeColor="text2"/>
                      </w:rPr>
                      <w:t>Aarhus</w:t>
                    </w:r>
                    <w:r>
                      <w:rPr>
                        <w:color w:val="003D73" w:themeColor="text2"/>
                      </w:rPr>
                      <w:br/>
                      <w:t>University</w:t>
                    </w:r>
                    <w:bookmarkEnd w:id="9"/>
                  </w:p>
                  <w:p w14:paraId="0E01F7CA" w14:textId="77777777" w:rsidR="009F2CB3" w:rsidRPr="006803D7" w:rsidRDefault="009F2CB3" w:rsidP="009F2CB3">
                    <w:pPr>
                      <w:pStyle w:val="Template-Unitnamelogoname"/>
                      <w:rPr>
                        <w:color w:val="003D73" w:themeColor="text2"/>
                      </w:rPr>
                    </w:pPr>
                    <w:bookmarkStart w:id="11" w:name="OFF_Logo2AComputed_2"/>
                    <w:bookmarkStart w:id="12" w:name="OFF_Logo2AComputed_2_HIF"/>
                    <w:bookmarkEnd w:id="10"/>
                    <w:r>
                      <w:rPr>
                        <w:color w:val="003D73" w:themeColor="text2"/>
                      </w:rPr>
                      <w:t>Department of Public Health</w:t>
                    </w:r>
                    <w:bookmarkEnd w:id="11"/>
                    <w:bookmarkEnd w:id="12"/>
                  </w:p>
                </w:txbxContent>
              </v:textbox>
              <w10:wrap anchorx="page" anchory="page"/>
            </v:shape>
          </w:pict>
        </mc:Fallback>
      </mc:AlternateContent>
    </w:r>
  </w:p>
  <w:p w14:paraId="2B0C4874" w14:textId="77777777" w:rsidR="00160373" w:rsidRDefault="00D17CDE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32B07B80" wp14:editId="377EBC96">
              <wp:simplePos x="0" y="0"/>
              <wp:positionH relativeFrom="margin">
                <wp:align>left</wp:align>
              </wp:positionH>
              <wp:positionV relativeFrom="topMargin">
                <wp:posOffset>812476</wp:posOffset>
              </wp:positionV>
              <wp:extent cx="5400040" cy="353051"/>
              <wp:effectExtent l="0" t="0" r="10160" b="9525"/>
              <wp:wrapNone/>
              <wp:docPr id="3" name="LogoNavnForsideHide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00040" cy="35305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06BF02" w14:textId="77777777" w:rsidR="00D17CDE" w:rsidRPr="006803D7" w:rsidRDefault="00D17CDE" w:rsidP="00D17CDE">
                          <w:pPr>
                            <w:pStyle w:val="Template-Parentlogoname"/>
                            <w:rPr>
                              <w:vanish/>
                              <w:color w:val="003D73" w:themeColor="text2"/>
                            </w:rPr>
                          </w:pPr>
                          <w:bookmarkStart w:id="13" w:name="OFF_Logo3AComputed_2"/>
                          <w:bookmarkStart w:id="14" w:name="OFF_Logo3AComputed_2_HIF"/>
                          <w:bookmarkEnd w:id="13"/>
                          <w:bookmarkEnd w:id="14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B07B80" id="_x0000_s1027" type="#_x0000_t202" style="position:absolute;margin-left:0;margin-top:63.95pt;width:425.2pt;height:27.8pt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" filled="f" stroked="f">
              <v:textbox inset="0,0,0,0">
                <w:txbxContent>
                  <w:p w14:paraId="1806BF02" w14:textId="77777777" w:rsidR="00D17CDE" w:rsidRPr="006803D7" w:rsidRDefault="00D17CDE" w:rsidP="00D17CDE">
                    <w:pPr>
                      <w:pStyle w:val="Template-Parentlogoname"/>
                      <w:rPr>
                        <w:vanish/>
                        <w:color w:val="003D73" w:themeColor="text2"/>
                      </w:rPr>
                    </w:pPr>
                    <w:bookmarkStart w:id="15" w:name="OFF_Logo3AComputed_2"/>
                    <w:bookmarkStart w:id="16" w:name="OFF_Logo3AComputed_2_HIF"/>
                    <w:bookmarkEnd w:id="15"/>
                    <w:bookmarkEnd w:id="16"/>
                  </w:p>
                </w:txbxContent>
              </v:textbox>
              <w10:wrap anchorx="margin" anchory="margin"/>
            </v:shape>
          </w:pict>
        </mc:Fallback>
      </mc:AlternateContent>
    </w:r>
    <w:r w:rsidR="003770FD">
      <w:rPr>
        <w:noProof/>
      </w:rPr>
      <w:drawing>
        <wp:anchor distT="0" distB="0" distL="114300" distR="114300" simplePos="0" relativeHeight="251657216" behindDoc="1" locked="0" layoutInCell="1" allowOverlap="1" wp14:anchorId="14158D3A" wp14:editId="19D7AF88">
          <wp:simplePos x="0" y="0"/>
          <wp:positionH relativeFrom="page">
            <wp:posOffset>180340</wp:posOffset>
          </wp:positionH>
          <wp:positionV relativeFrom="page">
            <wp:posOffset>3600450</wp:posOffset>
          </wp:positionV>
          <wp:extent cx="356870" cy="3798570"/>
          <wp:effectExtent l="0" t="0" r="0" b="0"/>
          <wp:wrapNone/>
          <wp:docPr id="4" name="FoldeStregHide02" descr="Skillelinj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ldeStregHide02" descr="Skillelinje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-98425" b="-380"/>
                  <a:stretch>
                    <a:fillRect/>
                  </a:stretch>
                </pic:blipFill>
                <pic:spPr bwMode="auto">
                  <a:xfrm>
                    <a:off x="0" y="0"/>
                    <a:ext cx="356870" cy="37985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770FD">
      <w:rPr>
        <w:noProof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0275B67F" wp14:editId="78E6E18D">
              <wp:simplePos x="0" y="0"/>
              <wp:positionH relativeFrom="page">
                <wp:posOffset>5939790</wp:posOffset>
              </wp:positionH>
              <wp:positionV relativeFrom="page">
                <wp:posOffset>1526540</wp:posOffset>
              </wp:positionV>
              <wp:extent cx="890270" cy="1069340"/>
              <wp:effectExtent l="0" t="2540" r="0" b="4445"/>
              <wp:wrapNone/>
              <wp:docPr id="5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0270" cy="1069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4FFA37" w14:textId="727E73C2" w:rsidR="00160373" w:rsidRDefault="00160373" w:rsidP="005C13F3">
                          <w:pPr>
                            <w:rPr>
                              <w:rStyle w:val="PageNumber"/>
                            </w:rPr>
                          </w:pPr>
                          <w:bookmarkStart w:id="17" w:name="LAN_Page_2"/>
                          <w:r>
                            <w:rPr>
                              <w:rStyle w:val="PageNumber"/>
                            </w:rPr>
                            <w:t>Page</w:t>
                          </w:r>
                          <w:bookmarkEnd w:id="17"/>
                          <w:r>
                            <w:rPr>
                              <w:rStyle w:val="PageNumber"/>
                            </w:rPr>
                            <w:t xml:space="preserve"> </w:t>
                          </w:r>
                          <w:r w:rsidR="00D16593" w:rsidRPr="00D16593">
                            <w:rPr>
                              <w:rFonts w:ascii="AU Passata" w:hAnsi="AU Passata"/>
                              <w:sz w:val="14"/>
                            </w:rPr>
                            <w:fldChar w:fldCharType="begin"/>
                          </w:r>
                          <w:r w:rsidR="00D16593" w:rsidRPr="00D16593">
                            <w:rPr>
                              <w:rFonts w:ascii="AU Passata" w:hAnsi="AU Passata"/>
                              <w:sz w:val="14"/>
                            </w:rPr>
                            <w:instrText xml:space="preserve"> PAGE </w:instrText>
                          </w:r>
                          <w:r w:rsidR="00D16593" w:rsidRPr="00D16593">
                            <w:rPr>
                              <w:rFonts w:ascii="AU Passata" w:hAnsi="AU Passata"/>
                              <w:sz w:val="14"/>
                            </w:rPr>
                            <w:fldChar w:fldCharType="separate"/>
                          </w:r>
                          <w:r w:rsidR="009C5CAB">
                            <w:rPr>
                              <w:rFonts w:ascii="AU Passata" w:hAnsi="AU Passata"/>
                              <w:noProof/>
                              <w:sz w:val="14"/>
                            </w:rPr>
                            <w:t>2</w:t>
                          </w:r>
                          <w:r w:rsidR="00D16593" w:rsidRPr="00D16593">
                            <w:rPr>
                              <w:rFonts w:ascii="AU Passata" w:hAnsi="AU Passata"/>
                              <w:sz w:val="14"/>
                            </w:rPr>
                            <w:fldChar w:fldCharType="end"/>
                          </w:r>
                          <w:r w:rsidR="00D16593" w:rsidRPr="00D16593">
                            <w:rPr>
                              <w:rFonts w:ascii="AU Passata" w:hAnsi="AU Passata"/>
                              <w:sz w:val="14"/>
                            </w:rPr>
                            <w:t>/</w:t>
                          </w:r>
                          <w:r w:rsidR="00D67B21" w:rsidRPr="00D16593">
                            <w:rPr>
                              <w:rFonts w:ascii="AU Passata" w:hAnsi="AU Passata"/>
                              <w:sz w:val="14"/>
                            </w:rPr>
                            <w:fldChar w:fldCharType="begin"/>
                          </w:r>
                          <w:r w:rsidR="00D67B21" w:rsidRPr="00D16593">
                            <w:rPr>
                              <w:rFonts w:ascii="AU Passata" w:hAnsi="AU Passata"/>
                              <w:sz w:val="14"/>
                            </w:rPr>
                            <w:instrText xml:space="preserve">SECTIONPAGES </w:instrText>
                          </w:r>
                          <w:r w:rsidR="00D67B21" w:rsidRPr="00D16593">
                            <w:rPr>
                              <w:rFonts w:ascii="AU Passata" w:hAnsi="AU Passata"/>
                              <w:sz w:val="14"/>
                            </w:rPr>
                            <w:fldChar w:fldCharType="separate"/>
                          </w:r>
                          <w:r w:rsidR="001B6C11">
                            <w:rPr>
                              <w:rFonts w:ascii="AU Passata" w:hAnsi="AU Passata"/>
                              <w:noProof/>
                              <w:sz w:val="14"/>
                            </w:rPr>
                            <w:t>2</w:t>
                          </w:r>
                          <w:r w:rsidR="00D67B21" w:rsidRPr="00D16593">
                            <w:rPr>
                              <w:rFonts w:ascii="AU Passata" w:hAnsi="AU Passata"/>
                              <w:sz w:val="14"/>
                            </w:rPr>
                            <w:fldChar w:fldCharType="end"/>
                          </w:r>
                        </w:p>
                        <w:p w14:paraId="6F3EE745" w14:textId="77777777" w:rsidR="00160373" w:rsidRPr="00192812" w:rsidRDefault="003770FD" w:rsidP="005C13F3">
                          <w:pPr>
                            <w:pStyle w:val="Template-Date"/>
                            <w:spacing w:line="260" w:lineRule="exact"/>
                            <w:rPr>
                              <w:rStyle w:val="PageNumber"/>
                            </w:rPr>
                          </w:pPr>
                          <w:r>
                            <w:drawing>
                              <wp:inline distT="0" distB="0" distL="0" distR="0" wp14:anchorId="6B0F741F" wp14:editId="4AE6AABE">
                                <wp:extent cx="352425" cy="152400"/>
                                <wp:effectExtent l="0" t="0" r="0" b="0"/>
                                <wp:docPr id="15" name="Picture 3" descr="Skillelinjer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Skillelinjer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t="37848" r="-98425" b="58295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52425" cy="1524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275B67F" id="Text Box 20" o:spid="_x0000_s1028" type="#_x0000_t202" style="position:absolute;margin-left:467.7pt;margin-top:120.2pt;width:70.1pt;height:84.2pt;z-index: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" filled="f" stroked="f">
              <v:textbox inset="0,0,0,0">
                <w:txbxContent>
                  <w:p w14:paraId="384FFA37" w14:textId="727E73C2" w:rsidR="00160373" w:rsidRDefault="00160373" w:rsidP="005C13F3">
                    <w:pPr>
                      <w:rPr>
                        <w:rStyle w:val="PageNumber"/>
                      </w:rPr>
                    </w:pPr>
                    <w:bookmarkStart w:id="18" w:name="LAN_Page_2"/>
                    <w:r>
                      <w:rPr>
                        <w:rStyle w:val="PageNumber"/>
                      </w:rPr>
                      <w:t>Page</w:t>
                    </w:r>
                    <w:bookmarkEnd w:id="18"/>
                    <w:r>
                      <w:rPr>
                        <w:rStyle w:val="PageNumber"/>
                      </w:rPr>
                      <w:t xml:space="preserve"> </w:t>
                    </w:r>
                    <w:r w:rsidR="00D16593" w:rsidRPr="00D16593">
                      <w:rPr>
                        <w:rFonts w:ascii="AU Passata" w:hAnsi="AU Passata"/>
                        <w:sz w:val="14"/>
                      </w:rPr>
                      <w:fldChar w:fldCharType="begin"/>
                    </w:r>
                    <w:r w:rsidR="00D16593" w:rsidRPr="00D16593">
                      <w:rPr>
                        <w:rFonts w:ascii="AU Passata" w:hAnsi="AU Passata"/>
                        <w:sz w:val="14"/>
                      </w:rPr>
                      <w:instrText xml:space="preserve"> PAGE </w:instrText>
                    </w:r>
                    <w:r w:rsidR="00D16593" w:rsidRPr="00D16593">
                      <w:rPr>
                        <w:rFonts w:ascii="AU Passata" w:hAnsi="AU Passata"/>
                        <w:sz w:val="14"/>
                      </w:rPr>
                      <w:fldChar w:fldCharType="separate"/>
                    </w:r>
                    <w:r w:rsidR="009C5CAB">
                      <w:rPr>
                        <w:rFonts w:ascii="AU Passata" w:hAnsi="AU Passata"/>
                        <w:noProof/>
                        <w:sz w:val="14"/>
                      </w:rPr>
                      <w:t>2</w:t>
                    </w:r>
                    <w:r w:rsidR="00D16593" w:rsidRPr="00D16593">
                      <w:rPr>
                        <w:rFonts w:ascii="AU Passata" w:hAnsi="AU Passata"/>
                        <w:sz w:val="14"/>
                      </w:rPr>
                      <w:fldChar w:fldCharType="end"/>
                    </w:r>
                    <w:r w:rsidR="00D16593" w:rsidRPr="00D16593">
                      <w:rPr>
                        <w:rFonts w:ascii="AU Passata" w:hAnsi="AU Passata"/>
                        <w:sz w:val="14"/>
                      </w:rPr>
                      <w:t>/</w:t>
                    </w:r>
                    <w:r w:rsidR="00D67B21" w:rsidRPr="00D16593">
                      <w:rPr>
                        <w:rFonts w:ascii="AU Passata" w:hAnsi="AU Passata"/>
                        <w:sz w:val="14"/>
                      </w:rPr>
                      <w:fldChar w:fldCharType="begin"/>
                    </w:r>
                    <w:r w:rsidR="00D67B21" w:rsidRPr="00D16593">
                      <w:rPr>
                        <w:rFonts w:ascii="AU Passata" w:hAnsi="AU Passata"/>
                        <w:sz w:val="14"/>
                      </w:rPr>
                      <w:instrText xml:space="preserve">SECTIONPAGES </w:instrText>
                    </w:r>
                    <w:r w:rsidR="00D67B21" w:rsidRPr="00D16593">
                      <w:rPr>
                        <w:rFonts w:ascii="AU Passata" w:hAnsi="AU Passata"/>
                        <w:sz w:val="14"/>
                      </w:rPr>
                      <w:fldChar w:fldCharType="separate"/>
                    </w:r>
                    <w:r w:rsidR="001B6C11">
                      <w:rPr>
                        <w:rFonts w:ascii="AU Passata" w:hAnsi="AU Passata"/>
                        <w:noProof/>
                        <w:sz w:val="14"/>
                      </w:rPr>
                      <w:t>2</w:t>
                    </w:r>
                    <w:r w:rsidR="00D67B21" w:rsidRPr="00D16593">
                      <w:rPr>
                        <w:rFonts w:ascii="AU Passata" w:hAnsi="AU Passata"/>
                        <w:sz w:val="14"/>
                      </w:rPr>
                      <w:fldChar w:fldCharType="end"/>
                    </w:r>
                  </w:p>
                  <w:p w14:paraId="6F3EE745" w14:textId="77777777" w:rsidR="00160373" w:rsidRPr="00192812" w:rsidRDefault="003770FD" w:rsidP="005C13F3">
                    <w:pPr>
                      <w:pStyle w:val="Template-Date"/>
                      <w:spacing w:line="260" w:lineRule="exact"/>
                      <w:rPr>
                        <w:rStyle w:val="PageNumber"/>
                      </w:rPr>
                    </w:pPr>
                    <w:r>
                      <w:drawing>
                        <wp:inline distT="0" distB="0" distL="0" distR="0" wp14:anchorId="6B0F741F" wp14:editId="4AE6AABE">
                          <wp:extent cx="352425" cy="152400"/>
                          <wp:effectExtent l="0" t="0" r="0" b="0"/>
                          <wp:docPr id="15" name="Picture 3" descr="Skillelinjer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Skillelinjer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t="37848" r="-98425" b="58295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52425" cy="1524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E5A119" w14:textId="77777777" w:rsidR="006D2642" w:rsidRDefault="003770FD">
    <w:pPr>
      <w:pStyle w:val="Header"/>
    </w:pPr>
    <w:r>
      <w:rPr>
        <w:noProof/>
      </w:rPr>
      <mc:AlternateContent>
        <mc:Choice Requires="wpc">
          <w:drawing>
            <wp:anchor distT="0" distB="0" distL="114300" distR="114300" simplePos="0" relativeHeight="251660288" behindDoc="0" locked="0" layoutInCell="1" allowOverlap="1" wp14:anchorId="4C67E000" wp14:editId="480941A2">
              <wp:simplePos x="0" y="0"/>
              <wp:positionH relativeFrom="page">
                <wp:posOffset>720090</wp:posOffset>
              </wp:positionH>
              <wp:positionV relativeFrom="page">
                <wp:posOffset>360045</wp:posOffset>
              </wp:positionV>
              <wp:extent cx="609600" cy="304800"/>
              <wp:effectExtent l="0" t="0" r="0" b="0"/>
              <wp:wrapNone/>
              <wp:docPr id="8" name="LogoCanvasHide0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>
                      <a:noFill/>
                    </wpc:bg>
                    <wpc:whole>
                      <a:ln>
                        <a:noFill/>
                      </a:ln>
                    </wpc:whole>
                    <wps:wsp>
                      <wps:cNvPr id="7" name="Freeform 28"/>
                      <wps:cNvSpPr>
                        <a:spLocks/>
                      </wps:cNvSpPr>
                      <wps:spPr bwMode="auto">
                        <a:xfrm>
                          <a:off x="304800" y="152400"/>
                          <a:ext cx="304800" cy="152400"/>
                        </a:xfrm>
                        <a:custGeom>
                          <a:avLst/>
                          <a:gdLst>
                            <a:gd name="T0" fmla="*/ 8139 w 8160"/>
                            <a:gd name="T1" fmla="*/ 416 h 4080"/>
                            <a:gd name="T2" fmla="*/ 8033 w 8160"/>
                            <a:gd name="T3" fmla="*/ 1019 h 4080"/>
                            <a:gd name="T4" fmla="*/ 7841 w 8160"/>
                            <a:gd name="T5" fmla="*/ 1587 h 4080"/>
                            <a:gd name="T6" fmla="*/ 7571 w 8160"/>
                            <a:gd name="T7" fmla="*/ 2114 h 4080"/>
                            <a:gd name="T8" fmla="*/ 7231 w 8160"/>
                            <a:gd name="T9" fmla="*/ 2594 h 4080"/>
                            <a:gd name="T10" fmla="*/ 6827 w 8160"/>
                            <a:gd name="T11" fmla="*/ 3019 h 4080"/>
                            <a:gd name="T12" fmla="*/ 6365 w 8160"/>
                            <a:gd name="T13" fmla="*/ 3382 h 4080"/>
                            <a:gd name="T14" fmla="*/ 5853 w 8160"/>
                            <a:gd name="T15" fmla="*/ 3677 h 4080"/>
                            <a:gd name="T16" fmla="*/ 5297 w 8160"/>
                            <a:gd name="T17" fmla="*/ 3896 h 4080"/>
                            <a:gd name="T18" fmla="*/ 4703 w 8160"/>
                            <a:gd name="T19" fmla="*/ 4033 h 4080"/>
                            <a:gd name="T20" fmla="*/ 4080 w 8160"/>
                            <a:gd name="T21" fmla="*/ 4080 h 4080"/>
                            <a:gd name="T22" fmla="*/ 3460 w 8160"/>
                            <a:gd name="T23" fmla="*/ 4033 h 4080"/>
                            <a:gd name="T24" fmla="*/ 2868 w 8160"/>
                            <a:gd name="T25" fmla="*/ 3896 h 4080"/>
                            <a:gd name="T26" fmla="*/ 2313 w 8160"/>
                            <a:gd name="T27" fmla="*/ 3677 h 4080"/>
                            <a:gd name="T28" fmla="*/ 1800 w 8160"/>
                            <a:gd name="T29" fmla="*/ 3382 h 4080"/>
                            <a:gd name="T30" fmla="*/ 1338 w 8160"/>
                            <a:gd name="T31" fmla="*/ 3019 h 4080"/>
                            <a:gd name="T32" fmla="*/ 933 w 8160"/>
                            <a:gd name="T33" fmla="*/ 2594 h 4080"/>
                            <a:gd name="T34" fmla="*/ 592 w 8160"/>
                            <a:gd name="T35" fmla="*/ 2114 h 4080"/>
                            <a:gd name="T36" fmla="*/ 321 w 8160"/>
                            <a:gd name="T37" fmla="*/ 1587 h 4080"/>
                            <a:gd name="T38" fmla="*/ 129 w 8160"/>
                            <a:gd name="T39" fmla="*/ 1019 h 4080"/>
                            <a:gd name="T40" fmla="*/ 21 w 8160"/>
                            <a:gd name="T41" fmla="*/ 416 h 4080"/>
                            <a:gd name="T42" fmla="*/ 2040 w 8160"/>
                            <a:gd name="T43" fmla="*/ 0 h 4080"/>
                            <a:gd name="T44" fmla="*/ 2064 w 8160"/>
                            <a:gd name="T45" fmla="*/ 309 h 4080"/>
                            <a:gd name="T46" fmla="*/ 2133 w 8160"/>
                            <a:gd name="T47" fmla="*/ 604 h 4080"/>
                            <a:gd name="T48" fmla="*/ 2243 w 8160"/>
                            <a:gd name="T49" fmla="*/ 881 h 4080"/>
                            <a:gd name="T50" fmla="*/ 2391 w 8160"/>
                            <a:gd name="T51" fmla="*/ 1137 h 4080"/>
                            <a:gd name="T52" fmla="*/ 2572 w 8160"/>
                            <a:gd name="T53" fmla="*/ 1369 h 4080"/>
                            <a:gd name="T54" fmla="*/ 2786 w 8160"/>
                            <a:gd name="T55" fmla="*/ 1572 h 4080"/>
                            <a:gd name="T56" fmla="*/ 3025 w 8160"/>
                            <a:gd name="T57" fmla="*/ 1743 h 4080"/>
                            <a:gd name="T58" fmla="*/ 3290 w 8160"/>
                            <a:gd name="T59" fmla="*/ 1879 h 4080"/>
                            <a:gd name="T60" fmla="*/ 3573 w 8160"/>
                            <a:gd name="T61" fmla="*/ 1976 h 4080"/>
                            <a:gd name="T62" fmla="*/ 3873 w 8160"/>
                            <a:gd name="T63" fmla="*/ 2030 h 4080"/>
                            <a:gd name="T64" fmla="*/ 4186 w 8160"/>
                            <a:gd name="T65" fmla="*/ 2037 h 4080"/>
                            <a:gd name="T66" fmla="*/ 4492 w 8160"/>
                            <a:gd name="T67" fmla="*/ 1998 h 4080"/>
                            <a:gd name="T68" fmla="*/ 4784 w 8160"/>
                            <a:gd name="T69" fmla="*/ 1916 h 4080"/>
                            <a:gd name="T70" fmla="*/ 5054 w 8160"/>
                            <a:gd name="T71" fmla="*/ 1792 h 4080"/>
                            <a:gd name="T72" fmla="*/ 5303 w 8160"/>
                            <a:gd name="T73" fmla="*/ 1632 h 4080"/>
                            <a:gd name="T74" fmla="*/ 5524 w 8160"/>
                            <a:gd name="T75" fmla="*/ 1439 h 4080"/>
                            <a:gd name="T76" fmla="*/ 5716 w 8160"/>
                            <a:gd name="T77" fmla="*/ 1217 h 4080"/>
                            <a:gd name="T78" fmla="*/ 5875 w 8160"/>
                            <a:gd name="T79" fmla="*/ 969 h 4080"/>
                            <a:gd name="T80" fmla="*/ 5997 w 8160"/>
                            <a:gd name="T81" fmla="*/ 699 h 4080"/>
                            <a:gd name="T82" fmla="*/ 6079 w 8160"/>
                            <a:gd name="T83" fmla="*/ 409 h 4080"/>
                            <a:gd name="T84" fmla="*/ 6118 w 8160"/>
                            <a:gd name="T85" fmla="*/ 104 h 408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</a:cxnLst>
                          <a:rect l="0" t="0" r="r" b="b"/>
                          <a:pathLst>
                            <a:path w="8160" h="4080">
                              <a:moveTo>
                                <a:pt x="8160" y="0"/>
                              </a:moveTo>
                              <a:lnTo>
                                <a:pt x="8155" y="209"/>
                              </a:lnTo>
                              <a:lnTo>
                                <a:pt x="8139" y="416"/>
                              </a:lnTo>
                              <a:lnTo>
                                <a:pt x="8113" y="620"/>
                              </a:lnTo>
                              <a:lnTo>
                                <a:pt x="8077" y="821"/>
                              </a:lnTo>
                              <a:lnTo>
                                <a:pt x="8033" y="1019"/>
                              </a:lnTo>
                              <a:lnTo>
                                <a:pt x="7977" y="1212"/>
                              </a:lnTo>
                              <a:lnTo>
                                <a:pt x="7913" y="1401"/>
                              </a:lnTo>
                              <a:lnTo>
                                <a:pt x="7841" y="1587"/>
                              </a:lnTo>
                              <a:lnTo>
                                <a:pt x="7759" y="1768"/>
                              </a:lnTo>
                              <a:lnTo>
                                <a:pt x="7669" y="1943"/>
                              </a:lnTo>
                              <a:lnTo>
                                <a:pt x="7571" y="2114"/>
                              </a:lnTo>
                              <a:lnTo>
                                <a:pt x="7465" y="2280"/>
                              </a:lnTo>
                              <a:lnTo>
                                <a:pt x="7352" y="2440"/>
                              </a:lnTo>
                              <a:lnTo>
                                <a:pt x="7231" y="2594"/>
                              </a:lnTo>
                              <a:lnTo>
                                <a:pt x="7103" y="2742"/>
                              </a:lnTo>
                              <a:lnTo>
                                <a:pt x="6968" y="2884"/>
                              </a:lnTo>
                              <a:lnTo>
                                <a:pt x="6827" y="3019"/>
                              </a:lnTo>
                              <a:lnTo>
                                <a:pt x="6679" y="3148"/>
                              </a:lnTo>
                              <a:lnTo>
                                <a:pt x="6525" y="3268"/>
                              </a:lnTo>
                              <a:lnTo>
                                <a:pt x="6365" y="3382"/>
                              </a:lnTo>
                              <a:lnTo>
                                <a:pt x="6200" y="3488"/>
                              </a:lnTo>
                              <a:lnTo>
                                <a:pt x="6028" y="3586"/>
                              </a:lnTo>
                              <a:lnTo>
                                <a:pt x="5853" y="3677"/>
                              </a:lnTo>
                              <a:lnTo>
                                <a:pt x="5671" y="3759"/>
                              </a:lnTo>
                              <a:lnTo>
                                <a:pt x="5487" y="3832"/>
                              </a:lnTo>
                              <a:lnTo>
                                <a:pt x="5297" y="3896"/>
                              </a:lnTo>
                              <a:lnTo>
                                <a:pt x="5103" y="3951"/>
                              </a:lnTo>
                              <a:lnTo>
                                <a:pt x="4905" y="3997"/>
                              </a:lnTo>
                              <a:lnTo>
                                <a:pt x="4703" y="4033"/>
                              </a:lnTo>
                              <a:lnTo>
                                <a:pt x="4499" y="4059"/>
                              </a:lnTo>
                              <a:lnTo>
                                <a:pt x="4291" y="4075"/>
                              </a:lnTo>
                              <a:lnTo>
                                <a:pt x="4080" y="4080"/>
                              </a:lnTo>
                              <a:lnTo>
                                <a:pt x="3871" y="4075"/>
                              </a:lnTo>
                              <a:lnTo>
                                <a:pt x="3664" y="4059"/>
                              </a:lnTo>
                              <a:lnTo>
                                <a:pt x="3460" y="4033"/>
                              </a:lnTo>
                              <a:lnTo>
                                <a:pt x="3259" y="3997"/>
                              </a:lnTo>
                              <a:lnTo>
                                <a:pt x="3062" y="3951"/>
                              </a:lnTo>
                              <a:lnTo>
                                <a:pt x="2868" y="3896"/>
                              </a:lnTo>
                              <a:lnTo>
                                <a:pt x="2679" y="3832"/>
                              </a:lnTo>
                              <a:lnTo>
                                <a:pt x="2494" y="3759"/>
                              </a:lnTo>
                              <a:lnTo>
                                <a:pt x="2313" y="3677"/>
                              </a:lnTo>
                              <a:lnTo>
                                <a:pt x="2137" y="3586"/>
                              </a:lnTo>
                              <a:lnTo>
                                <a:pt x="1967" y="3488"/>
                              </a:lnTo>
                              <a:lnTo>
                                <a:pt x="1800" y="3382"/>
                              </a:lnTo>
                              <a:lnTo>
                                <a:pt x="1640" y="3268"/>
                              </a:lnTo>
                              <a:lnTo>
                                <a:pt x="1486" y="3148"/>
                              </a:lnTo>
                              <a:lnTo>
                                <a:pt x="1338" y="3019"/>
                              </a:lnTo>
                              <a:lnTo>
                                <a:pt x="1196" y="2884"/>
                              </a:lnTo>
                              <a:lnTo>
                                <a:pt x="1061" y="2742"/>
                              </a:lnTo>
                              <a:lnTo>
                                <a:pt x="933" y="2594"/>
                              </a:lnTo>
                              <a:lnTo>
                                <a:pt x="812" y="2440"/>
                              </a:lnTo>
                              <a:lnTo>
                                <a:pt x="698" y="2280"/>
                              </a:lnTo>
                              <a:lnTo>
                                <a:pt x="592" y="2114"/>
                              </a:lnTo>
                              <a:lnTo>
                                <a:pt x="493" y="1943"/>
                              </a:lnTo>
                              <a:lnTo>
                                <a:pt x="403" y="1768"/>
                              </a:lnTo>
                              <a:lnTo>
                                <a:pt x="321" y="1587"/>
                              </a:lnTo>
                              <a:lnTo>
                                <a:pt x="248" y="1401"/>
                              </a:lnTo>
                              <a:lnTo>
                                <a:pt x="184" y="1212"/>
                              </a:lnTo>
                              <a:lnTo>
                                <a:pt x="129" y="1019"/>
                              </a:lnTo>
                              <a:lnTo>
                                <a:pt x="83" y="821"/>
                              </a:lnTo>
                              <a:lnTo>
                                <a:pt x="47" y="620"/>
                              </a:lnTo>
                              <a:lnTo>
                                <a:pt x="21" y="416"/>
                              </a:lnTo>
                              <a:lnTo>
                                <a:pt x="5" y="209"/>
                              </a:lnTo>
                              <a:lnTo>
                                <a:pt x="0" y="0"/>
                              </a:lnTo>
                              <a:lnTo>
                                <a:pt x="2040" y="0"/>
                              </a:lnTo>
                              <a:lnTo>
                                <a:pt x="2043" y="104"/>
                              </a:lnTo>
                              <a:lnTo>
                                <a:pt x="2051" y="207"/>
                              </a:lnTo>
                              <a:lnTo>
                                <a:pt x="2064" y="309"/>
                              </a:lnTo>
                              <a:lnTo>
                                <a:pt x="2082" y="409"/>
                              </a:lnTo>
                              <a:lnTo>
                                <a:pt x="2105" y="507"/>
                              </a:lnTo>
                              <a:lnTo>
                                <a:pt x="2133" y="604"/>
                              </a:lnTo>
                              <a:lnTo>
                                <a:pt x="2164" y="699"/>
                              </a:lnTo>
                              <a:lnTo>
                                <a:pt x="2201" y="791"/>
                              </a:lnTo>
                              <a:lnTo>
                                <a:pt x="2243" y="881"/>
                              </a:lnTo>
                              <a:lnTo>
                                <a:pt x="2288" y="969"/>
                              </a:lnTo>
                              <a:lnTo>
                                <a:pt x="2337" y="1055"/>
                              </a:lnTo>
                              <a:lnTo>
                                <a:pt x="2391" y="1137"/>
                              </a:lnTo>
                              <a:lnTo>
                                <a:pt x="2448" y="1217"/>
                              </a:lnTo>
                              <a:lnTo>
                                <a:pt x="2508" y="1294"/>
                              </a:lnTo>
                              <a:lnTo>
                                <a:pt x="2572" y="1369"/>
                              </a:lnTo>
                              <a:lnTo>
                                <a:pt x="2641" y="1439"/>
                              </a:lnTo>
                              <a:lnTo>
                                <a:pt x="2711" y="1508"/>
                              </a:lnTo>
                              <a:lnTo>
                                <a:pt x="2786" y="1572"/>
                              </a:lnTo>
                              <a:lnTo>
                                <a:pt x="2863" y="1632"/>
                              </a:lnTo>
                              <a:lnTo>
                                <a:pt x="2943" y="1689"/>
                              </a:lnTo>
                              <a:lnTo>
                                <a:pt x="3025" y="1743"/>
                              </a:lnTo>
                              <a:lnTo>
                                <a:pt x="3111" y="1792"/>
                              </a:lnTo>
                              <a:lnTo>
                                <a:pt x="3199" y="1838"/>
                              </a:lnTo>
                              <a:lnTo>
                                <a:pt x="3290" y="1879"/>
                              </a:lnTo>
                              <a:lnTo>
                                <a:pt x="3381" y="1916"/>
                              </a:lnTo>
                              <a:lnTo>
                                <a:pt x="3476" y="1948"/>
                              </a:lnTo>
                              <a:lnTo>
                                <a:pt x="3573" y="1976"/>
                              </a:lnTo>
                              <a:lnTo>
                                <a:pt x="3671" y="1998"/>
                              </a:lnTo>
                              <a:lnTo>
                                <a:pt x="3771" y="2017"/>
                              </a:lnTo>
                              <a:lnTo>
                                <a:pt x="3873" y="2030"/>
                              </a:lnTo>
                              <a:lnTo>
                                <a:pt x="3976" y="2037"/>
                              </a:lnTo>
                              <a:lnTo>
                                <a:pt x="4080" y="2040"/>
                              </a:lnTo>
                              <a:lnTo>
                                <a:pt x="4186" y="2037"/>
                              </a:lnTo>
                              <a:lnTo>
                                <a:pt x="4289" y="2030"/>
                              </a:lnTo>
                              <a:lnTo>
                                <a:pt x="4392" y="2017"/>
                              </a:lnTo>
                              <a:lnTo>
                                <a:pt x="4492" y="1998"/>
                              </a:lnTo>
                              <a:lnTo>
                                <a:pt x="4591" y="1976"/>
                              </a:lnTo>
                              <a:lnTo>
                                <a:pt x="4688" y="1948"/>
                              </a:lnTo>
                              <a:lnTo>
                                <a:pt x="4784" y="1916"/>
                              </a:lnTo>
                              <a:lnTo>
                                <a:pt x="4876" y="1879"/>
                              </a:lnTo>
                              <a:lnTo>
                                <a:pt x="4966" y="1838"/>
                              </a:lnTo>
                              <a:lnTo>
                                <a:pt x="5054" y="1792"/>
                              </a:lnTo>
                              <a:lnTo>
                                <a:pt x="5140" y="1743"/>
                              </a:lnTo>
                              <a:lnTo>
                                <a:pt x="5222" y="1689"/>
                              </a:lnTo>
                              <a:lnTo>
                                <a:pt x="5303" y="1632"/>
                              </a:lnTo>
                              <a:lnTo>
                                <a:pt x="5379" y="1572"/>
                              </a:lnTo>
                              <a:lnTo>
                                <a:pt x="5454" y="1508"/>
                              </a:lnTo>
                              <a:lnTo>
                                <a:pt x="5524" y="1439"/>
                              </a:lnTo>
                              <a:lnTo>
                                <a:pt x="5592" y="1369"/>
                              </a:lnTo>
                              <a:lnTo>
                                <a:pt x="5656" y="1294"/>
                              </a:lnTo>
                              <a:lnTo>
                                <a:pt x="5716" y="1217"/>
                              </a:lnTo>
                              <a:lnTo>
                                <a:pt x="5773" y="1137"/>
                              </a:lnTo>
                              <a:lnTo>
                                <a:pt x="5826" y="1055"/>
                              </a:lnTo>
                              <a:lnTo>
                                <a:pt x="5875" y="969"/>
                              </a:lnTo>
                              <a:lnTo>
                                <a:pt x="5920" y="881"/>
                              </a:lnTo>
                              <a:lnTo>
                                <a:pt x="5961" y="791"/>
                              </a:lnTo>
                              <a:lnTo>
                                <a:pt x="5997" y="699"/>
                              </a:lnTo>
                              <a:lnTo>
                                <a:pt x="6029" y="604"/>
                              </a:lnTo>
                              <a:lnTo>
                                <a:pt x="6057" y="507"/>
                              </a:lnTo>
                              <a:lnTo>
                                <a:pt x="6079" y="409"/>
                              </a:lnTo>
                              <a:lnTo>
                                <a:pt x="6097" y="309"/>
                              </a:lnTo>
                              <a:lnTo>
                                <a:pt x="6110" y="207"/>
                              </a:lnTo>
                              <a:lnTo>
                                <a:pt x="6118" y="104"/>
                              </a:lnTo>
                              <a:lnTo>
                                <a:pt x="6120" y="0"/>
                              </a:lnTo>
                              <a:lnTo>
                                <a:pt x="816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" name="Freeform 29"/>
                      <wps:cNvSpPr>
                        <a:spLocks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custGeom>
                          <a:avLst/>
                          <a:gdLst>
                            <a:gd name="T0" fmla="*/ 2878 w 8160"/>
                            <a:gd name="T1" fmla="*/ 8160 h 8160"/>
                            <a:gd name="T2" fmla="*/ 0 w 8160"/>
                            <a:gd name="T3" fmla="*/ 8160 h 8160"/>
                            <a:gd name="T4" fmla="*/ 8160 w 8160"/>
                            <a:gd name="T5" fmla="*/ 0 h 8160"/>
                            <a:gd name="T6" fmla="*/ 8160 w 8160"/>
                            <a:gd name="T7" fmla="*/ 2892 h 8160"/>
                            <a:gd name="T8" fmla="*/ 2878 w 8160"/>
                            <a:gd name="T9" fmla="*/ 8160 h 816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160" h="8160">
                              <a:moveTo>
                                <a:pt x="2878" y="8160"/>
                              </a:moveTo>
                              <a:lnTo>
                                <a:pt x="0" y="8160"/>
                              </a:lnTo>
                              <a:lnTo>
                                <a:pt x="8160" y="0"/>
                              </a:lnTo>
                              <a:lnTo>
                                <a:pt x="8160" y="2892"/>
                              </a:lnTo>
                              <a:lnTo>
                                <a:pt x="2878" y="816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c:wp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BBABA20" id="LogoCanvasHide01" o:spid="_x0000_s1026" editas="canvas" style="position:absolute;margin-left:56.7pt;margin-top:28.35pt;width:48pt;height:24pt;z-index:251660288;mso-position-horizontal-relative:page;mso-position-vertical-relative:page" coordsize="6096,30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width:6096;height:3048;visibility:visible;mso-wrap-style:square">
                <v:fill o:detectmouseclick="t"/>
                <v:path o:connecttype="none"/>
              </v:shape>
              <v:shape id="Freeform 28" o:spid="_x0000_s1028" style="position:absolute;left:3048;top:1524;width:3048;height:1524;visibility:visible;mso-wrap-style:square;v-text-anchor:top" coordsize="8160,4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" path="m8160,r-5,209l8139,416r-26,204l8077,821r-44,198l7977,1212r-64,189l7841,1587r-82,181l7669,1943r-98,171l7465,2280r-113,160l7231,2594r-128,148l6968,2884r-141,135l6679,3148r-154,120l6365,3382r-165,106l6028,3586r-175,91l5671,3759r-184,73l5297,3896r-194,55l4905,3997r-202,36l4499,4059r-208,16l4080,4080r-209,-5l3664,4059r-204,-26l3259,3997r-197,-46l2868,3896r-189,-64l2494,3759r-181,-82l2137,3586r-170,-98l1800,3382,1640,3268,1486,3148,1338,3019,1196,2884,1061,2742,933,2594,812,2440,698,2280,592,2114,493,1943,403,1768,321,1587,248,1401,184,1212,129,1019,83,821,47,620,21,416,5,209,,,2040,r3,104l2051,207r13,102l2082,409r23,98l2133,604r31,95l2201,791r42,90l2288,969r49,86l2391,1137r57,80l2508,1294r64,75l2641,1439r70,69l2786,1572r77,60l2943,1689r82,54l3111,1792r88,46l3290,1879r91,37l3476,1948r97,28l3671,1998r100,19l3873,2030r103,7l4080,2040r106,-3l4289,2030r103,-13l4492,1998r99,-22l4688,1948r96,-32l4876,1879r90,-41l5054,1792r86,-49l5222,1689r81,-57l5379,1572r75,-64l5524,1439r68,-70l5656,1294r60,-77l5773,1137r53,-82l5875,969r45,-88l5961,791r36,-92l6029,604r28,-97l6079,409r18,-100l6110,207r8,-103l6120,,8160,xe" fillcolor="#003d73 [3215]" stroked="f">
                <v:path arrowok="t" o:connecttype="custom" o:connectlocs="304016,15539;300056,38063;292884,59279;282799,78964;270099,96894;255009,112769;237751,126328;218627,137347;197859,145527;175671,150644;152400,152400;129241,150644;107128,145527;86397,137347;67235,126328;49978,112769;34850,96894;22113,78964;11990,59279;4819,38063;784,15539;76200,0;77096,11542;79674,22561;83783,32908;89311,42470;96072,51136;104065,58719;112993,65106;122891,70186;133462,73809;144668,75826;156359,76088;167789,74631;178696,71568;188782,66936;198083,60960;206338,53751;213509,45459;219449,36195;224006,26110;227069,15277;228525,3885" o:connectangles="0,0,0,0,0,0,0,0,0,0,0,0,0,0,0,0,0,0,0,0,0,0,0,0,0,0,0,0,0,0,0,0,0,0,0,0,0,0,0,0,0,0,0"/>
              </v:shape>
              <v:shape id="Freeform 29" o:spid="_x0000_s1029" style="position:absolute;width:3048;height:3048;visibility:visible;mso-wrap-style:square;v-text-anchor:top" coordsize="8160,8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" path="m2878,8160l,8160,8160,r,2892l2878,8160xe" fillcolor="#003d73 [3215]" stroked="f">
                <v:path arrowok="t" o:connecttype="custom" o:connectlocs="107502,304800;0,304800;304800,0;304800,108025;107502,304800" o:connectangles="0,0,0,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2627B154" wp14:editId="5BCAB64F">
              <wp:simplePos x="0" y="0"/>
              <wp:positionH relativeFrom="page">
                <wp:posOffset>1468755</wp:posOffset>
              </wp:positionH>
              <wp:positionV relativeFrom="page">
                <wp:posOffset>363220</wp:posOffset>
              </wp:positionV>
              <wp:extent cx="5400040" cy="739140"/>
              <wp:effectExtent l="1905" t="1270" r="0" b="2540"/>
              <wp:wrapNone/>
              <wp:docPr id="9" name="LogoNavnForsideHide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00040" cy="7391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2E1C7A" w14:textId="77777777" w:rsidR="005909A7" w:rsidRDefault="005909A7" w:rsidP="005909A7">
                          <w:pPr>
                            <w:pStyle w:val="Template-Parentlogoname"/>
                            <w:rPr>
                              <w:color w:val="003D73" w:themeColor="text2"/>
                            </w:rPr>
                          </w:pPr>
                          <w:bookmarkStart w:id="19" w:name="OFF_Logo1AComputed"/>
                          <w:bookmarkStart w:id="20" w:name="OFF_Logo1AComputed_HIF"/>
                          <w:r>
                            <w:rPr>
                              <w:color w:val="003D73" w:themeColor="text2"/>
                            </w:rPr>
                            <w:t>Aarhus</w:t>
                          </w:r>
                          <w:r>
                            <w:rPr>
                              <w:color w:val="003D73" w:themeColor="text2"/>
                            </w:rPr>
                            <w:br/>
                            <w:t>University</w:t>
                          </w:r>
                          <w:bookmarkEnd w:id="19"/>
                        </w:p>
                        <w:p w14:paraId="490735CF" w14:textId="77777777" w:rsidR="00160373" w:rsidRPr="006803D7" w:rsidRDefault="005909A7" w:rsidP="0043573B">
                          <w:pPr>
                            <w:pStyle w:val="Template-Unitnamelogoname"/>
                            <w:rPr>
                              <w:color w:val="003D73" w:themeColor="text2"/>
                            </w:rPr>
                          </w:pPr>
                          <w:bookmarkStart w:id="21" w:name="OFF_Logo2AComputed"/>
                          <w:bookmarkStart w:id="22" w:name="OFF_Logo2AComputed_HIF"/>
                          <w:bookmarkEnd w:id="20"/>
                          <w:r>
                            <w:rPr>
                              <w:color w:val="003D73" w:themeColor="text2"/>
                            </w:rPr>
                            <w:t>Department of Public Health</w:t>
                          </w:r>
                          <w:bookmarkEnd w:id="21"/>
                          <w:bookmarkEnd w:id="22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627B154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margin-left:115.65pt;margin-top:28.6pt;width:425.2pt;height:58.2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" filled="f" stroked="f">
              <v:textbox inset="0,0,0,0">
                <w:txbxContent>
                  <w:p w14:paraId="092E1C7A" w14:textId="77777777" w:rsidR="005909A7" w:rsidRDefault="005909A7" w:rsidP="005909A7">
                    <w:pPr>
                      <w:pStyle w:val="Template-Parentlogoname"/>
                      <w:rPr>
                        <w:color w:val="003D73" w:themeColor="text2"/>
                      </w:rPr>
                    </w:pPr>
                    <w:bookmarkStart w:id="23" w:name="OFF_Logo1AComputed"/>
                    <w:bookmarkStart w:id="24" w:name="OFF_Logo1AComputed_HIF"/>
                    <w:r>
                      <w:rPr>
                        <w:color w:val="003D73" w:themeColor="text2"/>
                      </w:rPr>
                      <w:t>Aarhus</w:t>
                    </w:r>
                    <w:r>
                      <w:rPr>
                        <w:color w:val="003D73" w:themeColor="text2"/>
                      </w:rPr>
                      <w:br/>
                      <w:t>University</w:t>
                    </w:r>
                    <w:bookmarkEnd w:id="23"/>
                  </w:p>
                  <w:p w14:paraId="490735CF" w14:textId="77777777" w:rsidR="00160373" w:rsidRPr="006803D7" w:rsidRDefault="005909A7" w:rsidP="0043573B">
                    <w:pPr>
                      <w:pStyle w:val="Template-Unitnamelogoname"/>
                      <w:rPr>
                        <w:color w:val="003D73" w:themeColor="text2"/>
                      </w:rPr>
                    </w:pPr>
                    <w:bookmarkStart w:id="25" w:name="OFF_Logo2AComputed"/>
                    <w:bookmarkStart w:id="26" w:name="OFF_Logo2AComputed_HIF"/>
                    <w:bookmarkEnd w:id="24"/>
                    <w:r>
                      <w:rPr>
                        <w:color w:val="003D73" w:themeColor="text2"/>
                      </w:rPr>
                      <w:t>Department of Public Health</w:t>
                    </w:r>
                    <w:bookmarkEnd w:id="25"/>
                    <w:bookmarkEnd w:id="26"/>
                  </w:p>
                </w:txbxContent>
              </v:textbox>
              <w10:wrap anchorx="page" anchory="page"/>
            </v:shape>
          </w:pict>
        </mc:Fallback>
      </mc:AlternateContent>
    </w:r>
  </w:p>
  <w:p w14:paraId="5361FC38" w14:textId="77777777" w:rsidR="00160373" w:rsidRDefault="00B85128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0AC0E9E4" wp14:editId="25D9869A">
              <wp:simplePos x="0" y="0"/>
              <wp:positionH relativeFrom="margin">
                <wp:posOffset>0</wp:posOffset>
              </wp:positionH>
              <wp:positionV relativeFrom="topMargin">
                <wp:posOffset>810539</wp:posOffset>
              </wp:positionV>
              <wp:extent cx="5400040" cy="353051"/>
              <wp:effectExtent l="0" t="0" r="10160" b="9525"/>
              <wp:wrapNone/>
              <wp:docPr id="10" name="LogoNavnForsideHide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00040" cy="35305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77C19A" w14:textId="77777777" w:rsidR="00B85128" w:rsidRPr="006803D7" w:rsidRDefault="00B85128" w:rsidP="00B85128">
                          <w:pPr>
                            <w:pStyle w:val="Template-Parentlogoname"/>
                            <w:rPr>
                              <w:vanish/>
                              <w:color w:val="003D73" w:themeColor="text2"/>
                            </w:rPr>
                          </w:pPr>
                          <w:bookmarkStart w:id="27" w:name="OFF_Logo3AComputed"/>
                          <w:bookmarkStart w:id="28" w:name="OFF_Logo3AComputed_HIF"/>
                          <w:bookmarkEnd w:id="27"/>
                          <w:bookmarkEnd w:id="28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AC0E9E4" id="_x0000_s1030" type="#_x0000_t202" style="position:absolute;margin-left:0;margin-top:63.8pt;width:425.2pt;height:27.8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" filled="f" stroked="f">
              <v:textbox inset="0,0,0,0">
                <w:txbxContent>
                  <w:p w14:paraId="2F77C19A" w14:textId="77777777" w:rsidR="00B85128" w:rsidRPr="006803D7" w:rsidRDefault="00B85128" w:rsidP="00B85128">
                    <w:pPr>
                      <w:pStyle w:val="Template-Parentlogoname"/>
                      <w:rPr>
                        <w:vanish/>
                        <w:color w:val="003D73" w:themeColor="text2"/>
                      </w:rPr>
                    </w:pPr>
                    <w:bookmarkStart w:id="29" w:name="OFF_Logo3AComputed"/>
                    <w:bookmarkStart w:id="30" w:name="OFF_Logo3AComputed_HIF"/>
                    <w:bookmarkEnd w:id="29"/>
                    <w:bookmarkEnd w:id="30"/>
                  </w:p>
                </w:txbxContent>
              </v:textbox>
              <w10:wrap anchorx="margin" anchory="margin"/>
            </v:shape>
          </w:pict>
        </mc:Fallback>
      </mc:AlternateContent>
    </w:r>
    <w:r w:rsidR="003770FD">
      <w:rPr>
        <w:noProof/>
      </w:rPr>
      <w:drawing>
        <wp:anchor distT="0" distB="0" distL="114300" distR="114300" simplePos="0" relativeHeight="251652096" behindDoc="1" locked="0" layoutInCell="1" allowOverlap="1" wp14:anchorId="250D9352" wp14:editId="14D96E4F">
          <wp:simplePos x="0" y="0"/>
          <wp:positionH relativeFrom="page">
            <wp:posOffset>180340</wp:posOffset>
          </wp:positionH>
          <wp:positionV relativeFrom="page">
            <wp:posOffset>3600450</wp:posOffset>
          </wp:positionV>
          <wp:extent cx="355600" cy="3798570"/>
          <wp:effectExtent l="0" t="0" r="0" b="0"/>
          <wp:wrapNone/>
          <wp:docPr id="11" name="FoldeStregHide01" descr="Skillelinj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ldeStregHide01" descr="Skillelinje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-97881" b="-386"/>
                  <a:stretch>
                    <a:fillRect/>
                  </a:stretch>
                </pic:blipFill>
                <pic:spPr bwMode="auto">
                  <a:xfrm>
                    <a:off x="0" y="0"/>
                    <a:ext cx="355600" cy="37985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770FD">
      <w:rPr>
        <w:noProof/>
      </w:rPr>
      <mc:AlternateContent>
        <mc:Choice Requires="wps">
          <w:drawing>
            <wp:anchor distT="0" distB="0" distL="114300" distR="114300" simplePos="0" relativeHeight="251650048" behindDoc="0" locked="0" layoutInCell="1" allowOverlap="1" wp14:anchorId="7469850B" wp14:editId="0F21E79E">
              <wp:simplePos x="0" y="0"/>
              <wp:positionH relativeFrom="page">
                <wp:posOffset>5939790</wp:posOffset>
              </wp:positionH>
              <wp:positionV relativeFrom="page">
                <wp:posOffset>3856990</wp:posOffset>
              </wp:positionV>
              <wp:extent cx="1260000" cy="4229100"/>
              <wp:effectExtent l="0" t="0" r="16510" b="0"/>
              <wp:wrapNone/>
              <wp:docPr id="6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60000" cy="4229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2C323E" w14:textId="6E235803" w:rsidR="00160373" w:rsidRPr="009224E3" w:rsidRDefault="00160373" w:rsidP="003F33BA">
                          <w:pPr>
                            <w:pStyle w:val="Template-Afdeling"/>
                          </w:pPr>
                          <w:bookmarkStart w:id="31" w:name="OFF_Afdeling"/>
                          <w:bookmarkStart w:id="32" w:name="USR_Afdeling"/>
                          <w:bookmarkStart w:id="33" w:name="USR_Department"/>
                          <w:r>
                            <w:t>Department of Publi</w:t>
                          </w:r>
                          <w:r w:rsidR="00E84871">
                            <w:t>c</w:t>
                          </w:r>
                          <w:r>
                            <w:t xml:space="preserve"> Health</w:t>
                          </w:r>
                          <w:bookmarkStart w:id="34" w:name="USR_Department_HIF"/>
                          <w:bookmarkEnd w:id="31"/>
                          <w:bookmarkEnd w:id="32"/>
                          <w:bookmarkEnd w:id="33"/>
                        </w:p>
                        <w:p w14:paraId="75907C5E" w14:textId="77777777" w:rsidR="00160373" w:rsidRDefault="00160373" w:rsidP="003F33BA">
                          <w:pPr>
                            <w:pStyle w:val="Template"/>
                          </w:pPr>
                        </w:p>
                        <w:p w14:paraId="43000820" w14:textId="77777777" w:rsidR="00160373" w:rsidRPr="009224E3" w:rsidRDefault="00835D85" w:rsidP="007A6435">
                          <w:pPr>
                            <w:pStyle w:val="Template-NavnMellemnavn"/>
                          </w:pPr>
                          <w:bookmarkStart w:id="35" w:name="USR_Name"/>
                          <w:bookmarkStart w:id="36" w:name="USR_Name_HIF"/>
                          <w:bookmarkEnd w:id="34"/>
                          <w:r>
                            <w:t>Christina Catherine Dahm</w:t>
                          </w:r>
                          <w:bookmarkEnd w:id="35"/>
                        </w:p>
                        <w:p w14:paraId="734495B4" w14:textId="77777777" w:rsidR="00160373" w:rsidRPr="009224E3" w:rsidRDefault="00160373" w:rsidP="003F33BA">
                          <w:pPr>
                            <w:pStyle w:val="Template-Brugerinfo"/>
                          </w:pPr>
                          <w:bookmarkStart w:id="37" w:name="USR_Title"/>
                          <w:r>
                            <w:t>Associate Professor</w:t>
                          </w:r>
                          <w:bookmarkStart w:id="38" w:name="USR_Title_HIF"/>
                          <w:bookmarkEnd w:id="36"/>
                          <w:bookmarkEnd w:id="37"/>
                        </w:p>
                        <w:p w14:paraId="293011AE" w14:textId="77777777" w:rsidR="00160373" w:rsidRDefault="00160373" w:rsidP="003F33BA">
                          <w:pPr>
                            <w:pStyle w:val="Template"/>
                          </w:pPr>
                        </w:p>
                        <w:p w14:paraId="3422FA48" w14:textId="707D79E2" w:rsidR="00160373" w:rsidRDefault="00160373" w:rsidP="004B63C7">
                          <w:pPr>
                            <w:pStyle w:val="Template"/>
                          </w:pPr>
                          <w:bookmarkStart w:id="39" w:name="LAN_Date"/>
                          <w:bookmarkEnd w:id="38"/>
                          <w:r>
                            <w:t>Date</w:t>
                          </w:r>
                          <w:bookmarkEnd w:id="39"/>
                          <w:r>
                            <w:t xml:space="preserve">: </w:t>
                          </w:r>
                          <w:r w:rsidR="001C1C65">
                            <w:t>2</w:t>
                          </w:r>
                          <w:r w:rsidR="0078281F">
                            <w:t>0</w:t>
                          </w:r>
                          <w:r w:rsidR="001C1C65">
                            <w:t xml:space="preserve"> June 2024</w:t>
                          </w:r>
                        </w:p>
                        <w:p w14:paraId="3CE86D3B" w14:textId="77777777" w:rsidR="00620D0B" w:rsidRDefault="00620D0B" w:rsidP="00620D0B">
                          <w:pPr>
                            <w:pStyle w:val="Template-kolofonstreg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0E312101" wp14:editId="0DCBDF02">
                                <wp:extent cx="352425" cy="104775"/>
                                <wp:effectExtent l="0" t="0" r="0" b="9525"/>
                                <wp:docPr id="13" name="Billede 8" descr="Skillelinjer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 descr="Skillelinjer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t="37848" r="-98425" b="58295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52425" cy="1047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3F64EC14" w14:textId="77777777" w:rsidR="00160373" w:rsidRPr="005909A7" w:rsidRDefault="00160373" w:rsidP="002171DE">
                          <w:pPr>
                            <w:pStyle w:val="Template-Date"/>
                          </w:pPr>
                          <w:bookmarkStart w:id="40" w:name="LAN_Email"/>
                          <w:bookmarkStart w:id="41" w:name="USR_Email_HIF"/>
                          <w:r>
                            <w:t>E-mail</w:t>
                          </w:r>
                          <w:bookmarkEnd w:id="40"/>
                          <w:r w:rsidRPr="005909A7">
                            <w:t xml:space="preserve">: </w:t>
                          </w:r>
                          <w:bookmarkStart w:id="42" w:name="USR_Email"/>
                          <w:r>
                            <w:t>ccd@ph.au.dk</w:t>
                          </w:r>
                          <w:bookmarkEnd w:id="42"/>
                        </w:p>
                        <w:p w14:paraId="1DC18FCA" w14:textId="77777777" w:rsidR="00160373" w:rsidRPr="005909A7" w:rsidRDefault="006A7ADC" w:rsidP="002171DE">
                          <w:pPr>
                            <w:pStyle w:val="Template-Date"/>
                          </w:pPr>
                          <w:bookmarkStart w:id="43" w:name="USR_Www_HIF"/>
                          <w:bookmarkEnd w:id="41"/>
                          <w:r w:rsidRPr="005909A7">
                            <w:t xml:space="preserve">Web: </w:t>
                          </w:r>
                          <w:bookmarkStart w:id="44" w:name="USR_www"/>
                          <w:r>
                            <w:t>au.dk/en/ccd@ph</w:t>
                          </w:r>
                          <w:bookmarkEnd w:id="44"/>
                        </w:p>
                        <w:bookmarkEnd w:id="43"/>
                        <w:p w14:paraId="543796C2" w14:textId="77777777" w:rsidR="00620D0B" w:rsidRDefault="00620D0B" w:rsidP="00620D0B">
                          <w:pPr>
                            <w:pStyle w:val="Template-kolofonstreg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613719AE" wp14:editId="19E10CC4">
                                <wp:extent cx="352425" cy="104775"/>
                                <wp:effectExtent l="0" t="0" r="0" b="9525"/>
                                <wp:docPr id="14" name="Billede 17" descr="Skillelinjer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 descr="Skillelinjer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t="37848" r="-98425" b="58295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52425" cy="1047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739F751A" w14:textId="155FFFFF" w:rsidR="00160373" w:rsidRPr="00641B24" w:rsidRDefault="00160373" w:rsidP="002171DE">
                          <w:pPr>
                            <w:pStyle w:val="Template-Date"/>
                            <w:rPr>
                              <w:rFonts w:ascii="Verdana" w:hAnsi="Verdana"/>
                              <w:noProof w:val="0"/>
                            </w:rPr>
                          </w:pPr>
                          <w:bookmarkStart w:id="45" w:name="LAN_Page"/>
                          <w:r>
                            <w:t>Page</w:t>
                          </w:r>
                          <w:bookmarkEnd w:id="45"/>
                          <w:r>
                            <w:t xml:space="preserve"> </w:t>
                          </w:r>
                          <w:r w:rsidR="00756AA4">
                            <w:rPr>
                              <w:rStyle w:val="PageNumber"/>
                            </w:rPr>
                            <w:fldChar w:fldCharType="begin"/>
                          </w:r>
                          <w:r w:rsidR="00756AA4">
                            <w:rPr>
                              <w:rStyle w:val="PageNumber"/>
                            </w:rPr>
                            <w:instrText xml:space="preserve"> PAGE </w:instrText>
                          </w:r>
                          <w:r w:rsidR="00756AA4">
                            <w:rPr>
                              <w:rStyle w:val="PageNumber"/>
                            </w:rPr>
                            <w:fldChar w:fldCharType="separate"/>
                          </w:r>
                          <w:r w:rsidR="00BF52E2">
                            <w:rPr>
                              <w:rStyle w:val="PageNumber"/>
                            </w:rPr>
                            <w:t>1</w:t>
                          </w:r>
                          <w:r w:rsidR="00756AA4">
                            <w:rPr>
                              <w:rStyle w:val="PageNumber"/>
                            </w:rPr>
                            <w:fldChar w:fldCharType="end"/>
                          </w:r>
                          <w:r w:rsidR="00756AA4">
                            <w:rPr>
                              <w:rStyle w:val="PageNumber"/>
                            </w:rPr>
                            <w:t>/</w:t>
                          </w:r>
                          <w:r w:rsidR="00D67B21" w:rsidRPr="00D16593">
                            <w:fldChar w:fldCharType="begin"/>
                          </w:r>
                          <w:r w:rsidR="00D67B21" w:rsidRPr="00D16593">
                            <w:instrText xml:space="preserve">SECTIONPAGES </w:instrText>
                          </w:r>
                          <w:r w:rsidR="00D67B21" w:rsidRPr="00D16593">
                            <w:fldChar w:fldCharType="separate"/>
                          </w:r>
                          <w:r w:rsidR="001B6C11">
                            <w:t>2</w:t>
                          </w:r>
                          <w:r w:rsidR="00D67B21" w:rsidRPr="00D16593"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469850B" id="Text Box 4" o:spid="_x0000_s1031" type="#_x0000_t202" style="position:absolute;margin-left:467.7pt;margin-top:303.7pt;width:99.2pt;height:333pt;z-index: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" filled="f" stroked="f">
              <v:textbox inset="0,0,0,0">
                <w:txbxContent>
                  <w:p w14:paraId="772C323E" w14:textId="6E235803" w:rsidR="00160373" w:rsidRPr="009224E3" w:rsidRDefault="00160373" w:rsidP="003F33BA">
                    <w:pPr>
                      <w:pStyle w:val="Template-Afdeling"/>
                    </w:pPr>
                    <w:bookmarkStart w:id="46" w:name="OFF_Afdeling"/>
                    <w:bookmarkStart w:id="47" w:name="USR_Afdeling"/>
                    <w:bookmarkStart w:id="48" w:name="USR_Department"/>
                    <w:r>
                      <w:t>Department of Publi</w:t>
                    </w:r>
                    <w:r w:rsidR="00E84871">
                      <w:t>c</w:t>
                    </w:r>
                    <w:r>
                      <w:t xml:space="preserve"> Health</w:t>
                    </w:r>
                    <w:bookmarkStart w:id="49" w:name="USR_Department_HIF"/>
                    <w:bookmarkEnd w:id="46"/>
                    <w:bookmarkEnd w:id="47"/>
                    <w:bookmarkEnd w:id="48"/>
                  </w:p>
                  <w:p w14:paraId="75907C5E" w14:textId="77777777" w:rsidR="00160373" w:rsidRDefault="00160373" w:rsidP="003F33BA">
                    <w:pPr>
                      <w:pStyle w:val="Template"/>
                    </w:pPr>
                  </w:p>
                  <w:p w14:paraId="43000820" w14:textId="77777777" w:rsidR="00160373" w:rsidRPr="009224E3" w:rsidRDefault="00835D85" w:rsidP="007A6435">
                    <w:pPr>
                      <w:pStyle w:val="Template-NavnMellemnavn"/>
                    </w:pPr>
                    <w:bookmarkStart w:id="50" w:name="USR_Name"/>
                    <w:bookmarkStart w:id="51" w:name="USR_Name_HIF"/>
                    <w:bookmarkEnd w:id="49"/>
                    <w:r>
                      <w:t>Christina Catherine Dahm</w:t>
                    </w:r>
                    <w:bookmarkEnd w:id="50"/>
                  </w:p>
                  <w:p w14:paraId="734495B4" w14:textId="77777777" w:rsidR="00160373" w:rsidRPr="009224E3" w:rsidRDefault="00160373" w:rsidP="003F33BA">
                    <w:pPr>
                      <w:pStyle w:val="Template-Brugerinfo"/>
                    </w:pPr>
                    <w:bookmarkStart w:id="52" w:name="USR_Title"/>
                    <w:r>
                      <w:t>Associate Professor</w:t>
                    </w:r>
                    <w:bookmarkStart w:id="53" w:name="USR_Title_HIF"/>
                    <w:bookmarkEnd w:id="51"/>
                    <w:bookmarkEnd w:id="52"/>
                  </w:p>
                  <w:p w14:paraId="293011AE" w14:textId="77777777" w:rsidR="00160373" w:rsidRDefault="00160373" w:rsidP="003F33BA">
                    <w:pPr>
                      <w:pStyle w:val="Template"/>
                    </w:pPr>
                  </w:p>
                  <w:p w14:paraId="3422FA48" w14:textId="707D79E2" w:rsidR="00160373" w:rsidRDefault="00160373" w:rsidP="004B63C7">
                    <w:pPr>
                      <w:pStyle w:val="Template"/>
                    </w:pPr>
                    <w:bookmarkStart w:id="54" w:name="LAN_Date"/>
                    <w:bookmarkEnd w:id="53"/>
                    <w:r>
                      <w:t>Date</w:t>
                    </w:r>
                    <w:bookmarkEnd w:id="54"/>
                    <w:r>
                      <w:t xml:space="preserve">: </w:t>
                    </w:r>
                    <w:r w:rsidR="001C1C65">
                      <w:t>2</w:t>
                    </w:r>
                    <w:r w:rsidR="0078281F">
                      <w:t>0</w:t>
                    </w:r>
                    <w:r w:rsidR="001C1C65">
                      <w:t xml:space="preserve"> June 2024</w:t>
                    </w:r>
                  </w:p>
                  <w:p w14:paraId="3CE86D3B" w14:textId="77777777" w:rsidR="00620D0B" w:rsidRDefault="00620D0B" w:rsidP="00620D0B">
                    <w:pPr>
                      <w:pStyle w:val="Template-kolofonstreg"/>
                    </w:pPr>
                    <w:r>
                      <w:rPr>
                        <w:noProof/>
                      </w:rPr>
                      <w:drawing>
                        <wp:inline distT="0" distB="0" distL="0" distR="0" wp14:anchorId="0E312101" wp14:editId="0DCBDF02">
                          <wp:extent cx="352425" cy="104775"/>
                          <wp:effectExtent l="0" t="0" r="0" b="9525"/>
                          <wp:docPr id="13" name="Billede 8" descr="Skillelinjer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 descr="Skillelinjer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t="37848" r="-98425" b="58295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52425" cy="1047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3F64EC14" w14:textId="77777777" w:rsidR="00160373" w:rsidRPr="005909A7" w:rsidRDefault="00160373" w:rsidP="002171DE">
                    <w:pPr>
                      <w:pStyle w:val="Template-Date"/>
                    </w:pPr>
                    <w:bookmarkStart w:id="55" w:name="LAN_Email"/>
                    <w:bookmarkStart w:id="56" w:name="USR_Email_HIF"/>
                    <w:r>
                      <w:t>E-mail</w:t>
                    </w:r>
                    <w:bookmarkEnd w:id="55"/>
                    <w:r w:rsidRPr="005909A7">
                      <w:t xml:space="preserve">: </w:t>
                    </w:r>
                    <w:bookmarkStart w:id="57" w:name="USR_Email"/>
                    <w:r>
                      <w:t>ccd@ph.au.dk</w:t>
                    </w:r>
                    <w:bookmarkEnd w:id="57"/>
                  </w:p>
                  <w:p w14:paraId="1DC18FCA" w14:textId="77777777" w:rsidR="00160373" w:rsidRPr="005909A7" w:rsidRDefault="006A7ADC" w:rsidP="002171DE">
                    <w:pPr>
                      <w:pStyle w:val="Template-Date"/>
                    </w:pPr>
                    <w:bookmarkStart w:id="58" w:name="USR_Www_HIF"/>
                    <w:bookmarkEnd w:id="56"/>
                    <w:r w:rsidRPr="005909A7">
                      <w:t xml:space="preserve">Web: </w:t>
                    </w:r>
                    <w:bookmarkStart w:id="59" w:name="USR_www"/>
                    <w:r>
                      <w:t>au.dk/en/ccd@ph</w:t>
                    </w:r>
                    <w:bookmarkEnd w:id="59"/>
                  </w:p>
                  <w:bookmarkEnd w:id="58"/>
                  <w:p w14:paraId="543796C2" w14:textId="77777777" w:rsidR="00620D0B" w:rsidRDefault="00620D0B" w:rsidP="00620D0B">
                    <w:pPr>
                      <w:pStyle w:val="Template-kolofonstreg"/>
                    </w:pPr>
                    <w:r>
                      <w:rPr>
                        <w:noProof/>
                      </w:rPr>
                      <w:drawing>
                        <wp:inline distT="0" distB="0" distL="0" distR="0" wp14:anchorId="613719AE" wp14:editId="19E10CC4">
                          <wp:extent cx="352425" cy="104775"/>
                          <wp:effectExtent l="0" t="0" r="0" b="9525"/>
                          <wp:docPr id="14" name="Billede 17" descr="Skillelinjer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 descr="Skillelinjer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t="37848" r="-98425" b="58295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52425" cy="1047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739F751A" w14:textId="155FFFFF" w:rsidR="00160373" w:rsidRPr="00641B24" w:rsidRDefault="00160373" w:rsidP="002171DE">
                    <w:pPr>
                      <w:pStyle w:val="Template-Date"/>
                      <w:rPr>
                        <w:rFonts w:ascii="Verdana" w:hAnsi="Verdana"/>
                        <w:noProof w:val="0"/>
                      </w:rPr>
                    </w:pPr>
                    <w:bookmarkStart w:id="60" w:name="LAN_Page"/>
                    <w:r>
                      <w:t>Page</w:t>
                    </w:r>
                    <w:bookmarkEnd w:id="60"/>
                    <w:r>
                      <w:t xml:space="preserve"> </w:t>
                    </w:r>
                    <w:r w:rsidR="00756AA4">
                      <w:rPr>
                        <w:rStyle w:val="PageNumber"/>
                      </w:rPr>
                      <w:fldChar w:fldCharType="begin"/>
                    </w:r>
                    <w:r w:rsidR="00756AA4">
                      <w:rPr>
                        <w:rStyle w:val="PageNumber"/>
                      </w:rPr>
                      <w:instrText xml:space="preserve"> PAGE </w:instrText>
                    </w:r>
                    <w:r w:rsidR="00756AA4">
                      <w:rPr>
                        <w:rStyle w:val="PageNumber"/>
                      </w:rPr>
                      <w:fldChar w:fldCharType="separate"/>
                    </w:r>
                    <w:r w:rsidR="00BF52E2">
                      <w:rPr>
                        <w:rStyle w:val="PageNumber"/>
                      </w:rPr>
                      <w:t>1</w:t>
                    </w:r>
                    <w:r w:rsidR="00756AA4">
                      <w:rPr>
                        <w:rStyle w:val="PageNumber"/>
                      </w:rPr>
                      <w:fldChar w:fldCharType="end"/>
                    </w:r>
                    <w:r w:rsidR="00756AA4">
                      <w:rPr>
                        <w:rStyle w:val="PageNumber"/>
                      </w:rPr>
                      <w:t>/</w:t>
                    </w:r>
                    <w:r w:rsidR="00D67B21" w:rsidRPr="00D16593">
                      <w:fldChar w:fldCharType="begin"/>
                    </w:r>
                    <w:r w:rsidR="00D67B21" w:rsidRPr="00D16593">
                      <w:instrText xml:space="preserve">SECTIONPAGES </w:instrText>
                    </w:r>
                    <w:r w:rsidR="00D67B21" w:rsidRPr="00D16593">
                      <w:fldChar w:fldCharType="separate"/>
                    </w:r>
                    <w:r w:rsidR="001B6C11">
                      <w:t>2</w:t>
                    </w:r>
                    <w:r w:rsidR="00D67B21" w:rsidRPr="00D16593"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8A6FC6E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3F2E1518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683C2FE8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77BA9F34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238750C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3A6C660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3740D14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EB412CC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10302C31"/>
    <w:multiLevelType w:val="hybridMultilevel"/>
    <w:tmpl w:val="3100155A"/>
    <w:lvl w:ilvl="0" w:tplc="6824AE5E">
      <w:start w:val="1"/>
      <w:numFmt w:val="decimal"/>
      <w:lvlText w:val="%1."/>
      <w:lvlJc w:val="left"/>
      <w:pPr>
        <w:ind w:left="1440" w:hanging="360"/>
      </w:pPr>
    </w:lvl>
    <w:lvl w:ilvl="1" w:tplc="BFF8491A">
      <w:start w:val="1"/>
      <w:numFmt w:val="decimal"/>
      <w:lvlText w:val="%2."/>
      <w:lvlJc w:val="left"/>
      <w:pPr>
        <w:ind w:left="1440" w:hanging="360"/>
      </w:pPr>
    </w:lvl>
    <w:lvl w:ilvl="2" w:tplc="BC5A7F7E">
      <w:start w:val="1"/>
      <w:numFmt w:val="decimal"/>
      <w:lvlText w:val="%3."/>
      <w:lvlJc w:val="left"/>
      <w:pPr>
        <w:ind w:left="1440" w:hanging="360"/>
      </w:pPr>
    </w:lvl>
    <w:lvl w:ilvl="3" w:tplc="765C26B2">
      <w:start w:val="1"/>
      <w:numFmt w:val="decimal"/>
      <w:lvlText w:val="%4."/>
      <w:lvlJc w:val="left"/>
      <w:pPr>
        <w:ind w:left="1440" w:hanging="360"/>
      </w:pPr>
    </w:lvl>
    <w:lvl w:ilvl="4" w:tplc="F300D936">
      <w:start w:val="1"/>
      <w:numFmt w:val="decimal"/>
      <w:lvlText w:val="%5."/>
      <w:lvlJc w:val="left"/>
      <w:pPr>
        <w:ind w:left="1440" w:hanging="360"/>
      </w:pPr>
    </w:lvl>
    <w:lvl w:ilvl="5" w:tplc="69DEEE98">
      <w:start w:val="1"/>
      <w:numFmt w:val="decimal"/>
      <w:lvlText w:val="%6."/>
      <w:lvlJc w:val="left"/>
      <w:pPr>
        <w:ind w:left="1440" w:hanging="360"/>
      </w:pPr>
    </w:lvl>
    <w:lvl w:ilvl="6" w:tplc="CF627C34">
      <w:start w:val="1"/>
      <w:numFmt w:val="decimal"/>
      <w:lvlText w:val="%7."/>
      <w:lvlJc w:val="left"/>
      <w:pPr>
        <w:ind w:left="1440" w:hanging="360"/>
      </w:pPr>
    </w:lvl>
    <w:lvl w:ilvl="7" w:tplc="76308FF4">
      <w:start w:val="1"/>
      <w:numFmt w:val="decimal"/>
      <w:lvlText w:val="%8."/>
      <w:lvlJc w:val="left"/>
      <w:pPr>
        <w:ind w:left="1440" w:hanging="360"/>
      </w:pPr>
    </w:lvl>
    <w:lvl w:ilvl="8" w:tplc="094AB5E2">
      <w:start w:val="1"/>
      <w:numFmt w:val="decimal"/>
      <w:lvlText w:val="%9."/>
      <w:lvlJc w:val="left"/>
      <w:pPr>
        <w:ind w:left="1440" w:hanging="360"/>
      </w:pPr>
    </w:lvl>
  </w:abstractNum>
  <w:abstractNum w:abstractNumId="9" w15:restartNumberingAfterBreak="0">
    <w:nsid w:val="1730448E"/>
    <w:multiLevelType w:val="multilevel"/>
    <w:tmpl w:val="040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0" w15:restartNumberingAfterBreak="0">
    <w:nsid w:val="260F492D"/>
    <w:multiLevelType w:val="multilevel"/>
    <w:tmpl w:val="FAFE8112"/>
    <w:lvl w:ilvl="0">
      <w:start w:val="1"/>
      <w:numFmt w:val="bullet"/>
      <w:pStyle w:val="ListBullet"/>
      <w:lvlText w:val=""/>
      <w:lvlJc w:val="left"/>
      <w:pPr>
        <w:ind w:left="397" w:hanging="397"/>
      </w:pPr>
      <w:rPr>
        <w:rFonts w:ascii="Symbol" w:hAnsi="Symbol" w:hint="default"/>
        <w:color w:val="auto"/>
      </w:rPr>
    </w:lvl>
    <w:lvl w:ilvl="1">
      <w:start w:val="1"/>
      <w:numFmt w:val="bullet"/>
      <w:lvlText w:val=""/>
      <w:lvlJc w:val="left"/>
      <w:pPr>
        <w:ind w:left="794" w:hanging="397"/>
      </w:pPr>
      <w:rPr>
        <w:rFonts w:ascii="Symbol" w:hAnsi="Symbol" w:hint="default"/>
        <w:color w:val="auto"/>
      </w:rPr>
    </w:lvl>
    <w:lvl w:ilvl="2">
      <w:start w:val="1"/>
      <w:numFmt w:val="bullet"/>
      <w:lvlText w:val=""/>
      <w:lvlJc w:val="left"/>
      <w:pPr>
        <w:ind w:left="1191" w:hanging="397"/>
      </w:pPr>
      <w:rPr>
        <w:rFonts w:ascii="Symbol" w:hAnsi="Symbol" w:hint="default"/>
        <w:color w:val="auto"/>
      </w:rPr>
    </w:lvl>
    <w:lvl w:ilvl="3">
      <w:start w:val="1"/>
      <w:numFmt w:val="bullet"/>
      <w:lvlText w:val=""/>
      <w:lvlJc w:val="left"/>
      <w:pPr>
        <w:ind w:left="1588" w:hanging="397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ind w:left="1985" w:hanging="397"/>
      </w:pPr>
      <w:rPr>
        <w:rFonts w:ascii="Symbol" w:hAnsi="Symbol" w:hint="default"/>
        <w:color w:val="auto"/>
      </w:rPr>
    </w:lvl>
    <w:lvl w:ilvl="5">
      <w:start w:val="1"/>
      <w:numFmt w:val="bullet"/>
      <w:lvlText w:val=""/>
      <w:lvlJc w:val="left"/>
      <w:pPr>
        <w:ind w:left="2382" w:hanging="397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ind w:left="2779" w:hanging="397"/>
      </w:pPr>
      <w:rPr>
        <w:rFonts w:ascii="Symbol" w:hAnsi="Symbol" w:hint="default"/>
        <w:color w:val="auto"/>
      </w:rPr>
    </w:lvl>
    <w:lvl w:ilvl="7">
      <w:start w:val="1"/>
      <w:numFmt w:val="bullet"/>
      <w:lvlText w:val=""/>
      <w:lvlJc w:val="left"/>
      <w:pPr>
        <w:ind w:left="3176" w:hanging="397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ind w:left="3573" w:hanging="397"/>
      </w:pPr>
      <w:rPr>
        <w:rFonts w:ascii="Symbol" w:hAnsi="Symbol" w:hint="default"/>
        <w:color w:val="auto"/>
      </w:rPr>
    </w:lvl>
  </w:abstractNum>
  <w:abstractNum w:abstractNumId="11" w15:restartNumberingAfterBreak="0">
    <w:nsid w:val="362573E2"/>
    <w:multiLevelType w:val="multilevel"/>
    <w:tmpl w:val="64441010"/>
    <w:lvl w:ilvl="0">
      <w:start w:val="1"/>
      <w:numFmt w:val="decimal"/>
      <w:pStyle w:val="ListNumber"/>
      <w:lvlText w:val="%1."/>
      <w:lvlJc w:val="left"/>
      <w:pPr>
        <w:ind w:left="397" w:hanging="39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64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01" w:hanging="90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85" w:hanging="79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098" w:hanging="90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268" w:hanging="107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52" w:hanging="1361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35" w:hanging="16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119" w:hanging="1928"/>
      </w:pPr>
      <w:rPr>
        <w:rFonts w:hint="default"/>
      </w:rPr>
    </w:lvl>
  </w:abstractNum>
  <w:abstractNum w:abstractNumId="12" w15:restartNumberingAfterBreak="0">
    <w:nsid w:val="38CF094A"/>
    <w:multiLevelType w:val="multilevel"/>
    <w:tmpl w:val="04060023"/>
    <w:styleLink w:val="ArticleSection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3" w15:restartNumberingAfterBreak="0">
    <w:nsid w:val="4AE02D3C"/>
    <w:multiLevelType w:val="multilevel"/>
    <w:tmpl w:val="040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14" w15:restartNumberingAfterBreak="0">
    <w:nsid w:val="6ACB3B03"/>
    <w:multiLevelType w:val="multilevel"/>
    <w:tmpl w:val="177C74E6"/>
    <w:lvl w:ilvl="0">
      <w:start w:val="1"/>
      <w:numFmt w:val="bullet"/>
      <w:pStyle w:val="Normal-Bullet"/>
      <w:lvlText w:val=""/>
      <w:lvlJc w:val="left"/>
      <w:pPr>
        <w:tabs>
          <w:tab w:val="num" w:pos="397"/>
        </w:tabs>
        <w:ind w:left="397" w:hanging="397"/>
      </w:pPr>
      <w:rPr>
        <w:rFonts w:ascii="Wingdings" w:hAnsi="Wingdings" w:hint="default"/>
      </w:rPr>
    </w:lvl>
    <w:lvl w:ilvl="1">
      <w:start w:val="1"/>
      <w:numFmt w:val="bullet"/>
      <w:lvlText w:val=""/>
      <w:lvlJc w:val="left"/>
      <w:pPr>
        <w:tabs>
          <w:tab w:val="num" w:pos="794"/>
        </w:tabs>
        <w:ind w:left="794" w:hanging="397"/>
      </w:pPr>
      <w:rPr>
        <w:rFonts w:ascii="Wingdings" w:hAnsi="Wingdings" w:hint="default"/>
      </w:rPr>
    </w:lvl>
    <w:lvl w:ilvl="2">
      <w:start w:val="1"/>
      <w:numFmt w:val="bullet"/>
      <w:lvlText w:val=""/>
      <w:lvlJc w:val="left"/>
      <w:pPr>
        <w:tabs>
          <w:tab w:val="num" w:pos="1191"/>
        </w:tabs>
        <w:ind w:left="1191" w:hanging="397"/>
      </w:pPr>
      <w:rPr>
        <w:rFonts w:ascii="Wingdings" w:hAnsi="Wingdings" w:hint="default"/>
      </w:rPr>
    </w:lvl>
    <w:lvl w:ilvl="3">
      <w:start w:val="1"/>
      <w:numFmt w:val="bullet"/>
      <w:lvlText w:val=""/>
      <w:lvlJc w:val="left"/>
      <w:pPr>
        <w:tabs>
          <w:tab w:val="num" w:pos="1588"/>
        </w:tabs>
        <w:ind w:left="1588" w:hanging="397"/>
      </w:pPr>
      <w:rPr>
        <w:rFonts w:ascii="Wingdings" w:hAnsi="Wingdings" w:hint="default"/>
      </w:rPr>
    </w:lvl>
    <w:lvl w:ilvl="4">
      <w:start w:val="1"/>
      <w:numFmt w:val="bullet"/>
      <w:lvlText w:val=""/>
      <w:lvlJc w:val="left"/>
      <w:pPr>
        <w:tabs>
          <w:tab w:val="num" w:pos="1985"/>
        </w:tabs>
        <w:ind w:left="1985" w:hanging="397"/>
      </w:pPr>
      <w:rPr>
        <w:rFonts w:ascii="Wingdings" w:hAnsi="Wingdings" w:hint="default"/>
      </w:rPr>
    </w:lvl>
    <w:lvl w:ilvl="5">
      <w:start w:val="1"/>
      <w:numFmt w:val="bullet"/>
      <w:lvlText w:val=""/>
      <w:lvlJc w:val="left"/>
      <w:pPr>
        <w:tabs>
          <w:tab w:val="num" w:pos="2381"/>
        </w:tabs>
        <w:ind w:left="2381" w:hanging="396"/>
      </w:pPr>
      <w:rPr>
        <w:rFonts w:ascii="Wingdings" w:hAnsi="Wingdings" w:hint="default"/>
      </w:rPr>
    </w:lvl>
    <w:lvl w:ilvl="6">
      <w:start w:val="1"/>
      <w:numFmt w:val="bullet"/>
      <w:lvlText w:val=""/>
      <w:lvlJc w:val="left"/>
      <w:pPr>
        <w:tabs>
          <w:tab w:val="num" w:pos="2778"/>
        </w:tabs>
        <w:ind w:left="2778" w:hanging="397"/>
      </w:pPr>
      <w:rPr>
        <w:rFonts w:ascii="Wingdings" w:hAnsi="Wingdings" w:hint="default"/>
      </w:rPr>
    </w:lvl>
    <w:lvl w:ilvl="7">
      <w:start w:val="1"/>
      <w:numFmt w:val="bullet"/>
      <w:lvlText w:val=""/>
      <w:lvlJc w:val="left"/>
      <w:pPr>
        <w:tabs>
          <w:tab w:val="num" w:pos="3175"/>
        </w:tabs>
        <w:ind w:left="3175" w:hanging="397"/>
      </w:pPr>
      <w:rPr>
        <w:rFonts w:ascii="Wingdings" w:hAnsi="Wingdings" w:hint="default"/>
      </w:rPr>
    </w:lvl>
    <w:lvl w:ilvl="8">
      <w:start w:val="1"/>
      <w:numFmt w:val="bullet"/>
      <w:lvlText w:val=""/>
      <w:lvlJc w:val="left"/>
      <w:pPr>
        <w:tabs>
          <w:tab w:val="num" w:pos="3572"/>
        </w:tabs>
        <w:ind w:left="3572" w:hanging="397"/>
      </w:pPr>
      <w:rPr>
        <w:rFonts w:ascii="Wingdings" w:hAnsi="Wingdings" w:hint="default"/>
      </w:rPr>
    </w:lvl>
  </w:abstractNum>
  <w:abstractNum w:abstractNumId="15" w15:restartNumberingAfterBreak="0">
    <w:nsid w:val="734C7605"/>
    <w:multiLevelType w:val="multilevel"/>
    <w:tmpl w:val="AB2EA530"/>
    <w:lvl w:ilvl="0">
      <w:start w:val="1"/>
      <w:numFmt w:val="decimal"/>
      <w:pStyle w:val="Normal-Numbering"/>
      <w:lvlText w:val="%1."/>
      <w:lvlJc w:val="left"/>
      <w:pPr>
        <w:tabs>
          <w:tab w:val="num" w:pos="397"/>
        </w:tabs>
        <w:ind w:left="397" w:hanging="397"/>
      </w:pPr>
      <w:rPr>
        <w:rFonts w:ascii="Georgia" w:hAnsi="Georgia" w:hint="default"/>
        <w:b w:val="0"/>
        <w:i w:val="0"/>
        <w:sz w:val="21"/>
      </w:rPr>
    </w:lvl>
    <w:lvl w:ilvl="1">
      <w:start w:val="1"/>
      <w:numFmt w:val="decimal"/>
      <w:lvlText w:val="%1.%2"/>
      <w:lvlJc w:val="left"/>
      <w:pPr>
        <w:tabs>
          <w:tab w:val="num" w:pos="794"/>
        </w:tabs>
        <w:ind w:left="794" w:hanging="397"/>
      </w:pPr>
      <w:rPr>
        <w:rFonts w:ascii="Georgia" w:hAnsi="Georgia" w:hint="default"/>
        <w:b w:val="0"/>
        <w:i w:val="0"/>
        <w:sz w:val="21"/>
      </w:rPr>
    </w:lvl>
    <w:lvl w:ilvl="2">
      <w:start w:val="1"/>
      <w:numFmt w:val="decimal"/>
      <w:lvlText w:val="%1.%2.%3"/>
      <w:lvlJc w:val="left"/>
      <w:pPr>
        <w:tabs>
          <w:tab w:val="num" w:pos="1191"/>
        </w:tabs>
        <w:ind w:left="1191" w:hanging="397"/>
      </w:pPr>
      <w:rPr>
        <w:rFonts w:ascii="Georgia" w:hAnsi="Georgia" w:hint="default"/>
        <w:b w:val="0"/>
        <w:i w:val="0"/>
        <w:sz w:val="21"/>
      </w:rPr>
    </w:lvl>
    <w:lvl w:ilvl="3">
      <w:start w:val="1"/>
      <w:numFmt w:val="decimal"/>
      <w:lvlText w:val="%1.%2.%3.%4"/>
      <w:lvlJc w:val="left"/>
      <w:pPr>
        <w:tabs>
          <w:tab w:val="num" w:pos="1588"/>
        </w:tabs>
        <w:ind w:left="1588" w:hanging="397"/>
      </w:pPr>
      <w:rPr>
        <w:rFonts w:ascii="Georgia" w:hAnsi="Georgia" w:hint="default"/>
        <w:b w:val="0"/>
        <w:i w:val="0"/>
        <w:sz w:val="21"/>
      </w:rPr>
    </w:lvl>
    <w:lvl w:ilvl="4">
      <w:start w:val="1"/>
      <w:numFmt w:val="decimal"/>
      <w:lvlText w:val="%1.%2.%3.%4.%5"/>
      <w:lvlJc w:val="left"/>
      <w:pPr>
        <w:tabs>
          <w:tab w:val="num" w:pos="1985"/>
        </w:tabs>
        <w:ind w:left="1985" w:hanging="397"/>
      </w:pPr>
      <w:rPr>
        <w:rFonts w:ascii="Georgia" w:hAnsi="Georgia" w:hint="default"/>
        <w:b w:val="0"/>
        <w:i w:val="0"/>
        <w:sz w:val="21"/>
      </w:rPr>
    </w:lvl>
    <w:lvl w:ilvl="5">
      <w:start w:val="1"/>
      <w:numFmt w:val="decimal"/>
      <w:lvlText w:val="%1.%2.%3.%4.%5.%6"/>
      <w:lvlJc w:val="left"/>
      <w:pPr>
        <w:tabs>
          <w:tab w:val="num" w:pos="2381"/>
        </w:tabs>
        <w:ind w:left="2381" w:hanging="396"/>
      </w:pPr>
      <w:rPr>
        <w:rFonts w:ascii="Georgia" w:hAnsi="Georgia" w:hint="default"/>
        <w:b w:val="0"/>
        <w:i w:val="0"/>
        <w:sz w:val="21"/>
      </w:rPr>
    </w:lvl>
    <w:lvl w:ilvl="6">
      <w:start w:val="1"/>
      <w:numFmt w:val="decimal"/>
      <w:lvlText w:val="%1.%2.%3.%4.%5.%6.%7"/>
      <w:lvlJc w:val="left"/>
      <w:pPr>
        <w:tabs>
          <w:tab w:val="num" w:pos="2381"/>
        </w:tabs>
        <w:ind w:left="2381" w:hanging="396"/>
      </w:pPr>
      <w:rPr>
        <w:rFonts w:ascii="Georgia" w:hAnsi="Georgia" w:hint="default"/>
        <w:b w:val="0"/>
        <w:i w:val="0"/>
        <w:sz w:val="21"/>
      </w:rPr>
    </w:lvl>
    <w:lvl w:ilvl="7">
      <w:start w:val="1"/>
      <w:numFmt w:val="decimal"/>
      <w:lvlText w:val="%1.%2.%3.%4.%5.%6.%7.%8"/>
      <w:lvlJc w:val="left"/>
      <w:pPr>
        <w:tabs>
          <w:tab w:val="num" w:pos="2381"/>
        </w:tabs>
        <w:ind w:left="2381" w:hanging="396"/>
      </w:pPr>
      <w:rPr>
        <w:rFonts w:ascii="Georgia" w:hAnsi="Georgia" w:hint="default"/>
        <w:b w:val="0"/>
        <w:i w:val="0"/>
        <w:sz w:val="21"/>
      </w:rPr>
    </w:lvl>
    <w:lvl w:ilvl="8">
      <w:start w:val="1"/>
      <w:numFmt w:val="decimal"/>
      <w:lvlText w:val="%1.%2.%3.%4.%5.%6.%7.%8.%9"/>
      <w:lvlJc w:val="left"/>
      <w:pPr>
        <w:tabs>
          <w:tab w:val="num" w:pos="2381"/>
        </w:tabs>
        <w:ind w:left="2381" w:hanging="396"/>
      </w:pPr>
      <w:rPr>
        <w:rFonts w:ascii="Georgia" w:hAnsi="Georgia" w:hint="default"/>
        <w:b w:val="0"/>
        <w:i w:val="0"/>
        <w:sz w:val="21"/>
      </w:rPr>
    </w:lvl>
  </w:abstractNum>
  <w:num w:numId="1" w16cid:durableId="426577541">
    <w:abstractNumId w:val="13"/>
  </w:num>
  <w:num w:numId="2" w16cid:durableId="822165161">
    <w:abstractNumId w:val="9"/>
  </w:num>
  <w:num w:numId="3" w16cid:durableId="480119569">
    <w:abstractNumId w:val="12"/>
  </w:num>
  <w:num w:numId="4" w16cid:durableId="1508598368">
    <w:abstractNumId w:val="10"/>
  </w:num>
  <w:num w:numId="5" w16cid:durableId="1243638079">
    <w:abstractNumId w:val="7"/>
  </w:num>
  <w:num w:numId="6" w16cid:durableId="700859126">
    <w:abstractNumId w:val="6"/>
  </w:num>
  <w:num w:numId="7" w16cid:durableId="639651619">
    <w:abstractNumId w:val="5"/>
  </w:num>
  <w:num w:numId="8" w16cid:durableId="1293053051">
    <w:abstractNumId w:val="4"/>
  </w:num>
  <w:num w:numId="9" w16cid:durableId="1999192357">
    <w:abstractNumId w:val="11"/>
  </w:num>
  <w:num w:numId="10" w16cid:durableId="600455192">
    <w:abstractNumId w:val="3"/>
  </w:num>
  <w:num w:numId="11" w16cid:durableId="2099907033">
    <w:abstractNumId w:val="2"/>
  </w:num>
  <w:num w:numId="12" w16cid:durableId="1587375107">
    <w:abstractNumId w:val="1"/>
  </w:num>
  <w:num w:numId="13" w16cid:durableId="780414089">
    <w:abstractNumId w:val="0"/>
  </w:num>
  <w:num w:numId="14" w16cid:durableId="161628782">
    <w:abstractNumId w:val="14"/>
  </w:num>
  <w:num w:numId="15" w16cid:durableId="210970622">
    <w:abstractNumId w:val="15"/>
  </w:num>
  <w:num w:numId="16" w16cid:durableId="34632424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autoHyphenation/>
  <w:hyphenationZone w:val="284"/>
  <w:drawingGridHorizontalSpacing w:val="105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3A4A"/>
    <w:rsid w:val="000011FF"/>
    <w:rsid w:val="00003B6C"/>
    <w:rsid w:val="000221B7"/>
    <w:rsid w:val="00027431"/>
    <w:rsid w:val="00032B4F"/>
    <w:rsid w:val="00034D0C"/>
    <w:rsid w:val="00051A09"/>
    <w:rsid w:val="00054B15"/>
    <w:rsid w:val="000553F3"/>
    <w:rsid w:val="00065C0F"/>
    <w:rsid w:val="00066169"/>
    <w:rsid w:val="00070B0B"/>
    <w:rsid w:val="00074AEF"/>
    <w:rsid w:val="00085B6A"/>
    <w:rsid w:val="00094D54"/>
    <w:rsid w:val="00096068"/>
    <w:rsid w:val="000A462B"/>
    <w:rsid w:val="000A48FF"/>
    <w:rsid w:val="000A5E52"/>
    <w:rsid w:val="000A6F17"/>
    <w:rsid w:val="000B2A66"/>
    <w:rsid w:val="000D4F1A"/>
    <w:rsid w:val="000D58D1"/>
    <w:rsid w:val="000D6181"/>
    <w:rsid w:val="000D7729"/>
    <w:rsid w:val="000E1334"/>
    <w:rsid w:val="000E265D"/>
    <w:rsid w:val="000E46C3"/>
    <w:rsid w:val="000F112D"/>
    <w:rsid w:val="000F52AB"/>
    <w:rsid w:val="001213E5"/>
    <w:rsid w:val="00121E14"/>
    <w:rsid w:val="0012702C"/>
    <w:rsid w:val="00130B4A"/>
    <w:rsid w:val="00130BD0"/>
    <w:rsid w:val="00133201"/>
    <w:rsid w:val="00144417"/>
    <w:rsid w:val="00153477"/>
    <w:rsid w:val="00156AC7"/>
    <w:rsid w:val="00156D0E"/>
    <w:rsid w:val="00157671"/>
    <w:rsid w:val="00160373"/>
    <w:rsid w:val="00165822"/>
    <w:rsid w:val="00176455"/>
    <w:rsid w:val="00186ECA"/>
    <w:rsid w:val="00191872"/>
    <w:rsid w:val="0019275A"/>
    <w:rsid w:val="00192812"/>
    <w:rsid w:val="0019604D"/>
    <w:rsid w:val="001A67BC"/>
    <w:rsid w:val="001B1522"/>
    <w:rsid w:val="001B5B08"/>
    <w:rsid w:val="001B6C11"/>
    <w:rsid w:val="001B7490"/>
    <w:rsid w:val="001B7CB4"/>
    <w:rsid w:val="001C1C65"/>
    <w:rsid w:val="001C2E9B"/>
    <w:rsid w:val="001E73A7"/>
    <w:rsid w:val="001F665E"/>
    <w:rsid w:val="00201945"/>
    <w:rsid w:val="00211D49"/>
    <w:rsid w:val="00213BCF"/>
    <w:rsid w:val="002171DE"/>
    <w:rsid w:val="00227E7F"/>
    <w:rsid w:val="002307BF"/>
    <w:rsid w:val="00231680"/>
    <w:rsid w:val="00233066"/>
    <w:rsid w:val="00235108"/>
    <w:rsid w:val="00237045"/>
    <w:rsid w:val="002464E0"/>
    <w:rsid w:val="00247A66"/>
    <w:rsid w:val="0025262C"/>
    <w:rsid w:val="00253944"/>
    <w:rsid w:val="00255A12"/>
    <w:rsid w:val="0025642C"/>
    <w:rsid w:val="00261B99"/>
    <w:rsid w:val="00267D18"/>
    <w:rsid w:val="002700CC"/>
    <w:rsid w:val="00270EFE"/>
    <w:rsid w:val="00284BB8"/>
    <w:rsid w:val="00287A8E"/>
    <w:rsid w:val="002B043A"/>
    <w:rsid w:val="002B6407"/>
    <w:rsid w:val="002C100C"/>
    <w:rsid w:val="002E326D"/>
    <w:rsid w:val="002F0890"/>
    <w:rsid w:val="002F0F97"/>
    <w:rsid w:val="002F3BF9"/>
    <w:rsid w:val="002F7F91"/>
    <w:rsid w:val="003001FB"/>
    <w:rsid w:val="00303EB3"/>
    <w:rsid w:val="003122C4"/>
    <w:rsid w:val="00313F2C"/>
    <w:rsid w:val="003213D2"/>
    <w:rsid w:val="00331A73"/>
    <w:rsid w:val="00331F9D"/>
    <w:rsid w:val="00332996"/>
    <w:rsid w:val="00336DC5"/>
    <w:rsid w:val="0034014F"/>
    <w:rsid w:val="0034031E"/>
    <w:rsid w:val="0034099C"/>
    <w:rsid w:val="00355698"/>
    <w:rsid w:val="003646CE"/>
    <w:rsid w:val="00370CD1"/>
    <w:rsid w:val="00372A7D"/>
    <w:rsid w:val="00374859"/>
    <w:rsid w:val="003770FD"/>
    <w:rsid w:val="0038196D"/>
    <w:rsid w:val="00385E94"/>
    <w:rsid w:val="0038781D"/>
    <w:rsid w:val="003955CD"/>
    <w:rsid w:val="003A0992"/>
    <w:rsid w:val="003A5CC4"/>
    <w:rsid w:val="003A66E5"/>
    <w:rsid w:val="003D0F14"/>
    <w:rsid w:val="003D3624"/>
    <w:rsid w:val="003E6170"/>
    <w:rsid w:val="003E79BE"/>
    <w:rsid w:val="003F33BA"/>
    <w:rsid w:val="00411A1B"/>
    <w:rsid w:val="00423170"/>
    <w:rsid w:val="004262ED"/>
    <w:rsid w:val="00427BBC"/>
    <w:rsid w:val="0043573B"/>
    <w:rsid w:val="00441897"/>
    <w:rsid w:val="00443D5B"/>
    <w:rsid w:val="00446187"/>
    <w:rsid w:val="00450B9C"/>
    <w:rsid w:val="00467364"/>
    <w:rsid w:val="00471E2C"/>
    <w:rsid w:val="00475F24"/>
    <w:rsid w:val="004777F0"/>
    <w:rsid w:val="004803D4"/>
    <w:rsid w:val="00481982"/>
    <w:rsid w:val="00481FBA"/>
    <w:rsid w:val="0048777D"/>
    <w:rsid w:val="004A2009"/>
    <w:rsid w:val="004A66E6"/>
    <w:rsid w:val="004B4862"/>
    <w:rsid w:val="004B63C7"/>
    <w:rsid w:val="004B7A6B"/>
    <w:rsid w:val="004C1620"/>
    <w:rsid w:val="004C27E3"/>
    <w:rsid w:val="004D00EC"/>
    <w:rsid w:val="004D3EB4"/>
    <w:rsid w:val="004D55B6"/>
    <w:rsid w:val="004E3778"/>
    <w:rsid w:val="004F44AC"/>
    <w:rsid w:val="00503AAA"/>
    <w:rsid w:val="00504494"/>
    <w:rsid w:val="00531E58"/>
    <w:rsid w:val="00533ACB"/>
    <w:rsid w:val="00533CEE"/>
    <w:rsid w:val="00535205"/>
    <w:rsid w:val="00536DF4"/>
    <w:rsid w:val="00541B8A"/>
    <w:rsid w:val="00547ACA"/>
    <w:rsid w:val="00551281"/>
    <w:rsid w:val="00560C4B"/>
    <w:rsid w:val="00562679"/>
    <w:rsid w:val="00562685"/>
    <w:rsid w:val="005630EC"/>
    <w:rsid w:val="00565F6D"/>
    <w:rsid w:val="00567F0D"/>
    <w:rsid w:val="005755B6"/>
    <w:rsid w:val="00577642"/>
    <w:rsid w:val="00577E20"/>
    <w:rsid w:val="005802EE"/>
    <w:rsid w:val="005909A7"/>
    <w:rsid w:val="00595CFB"/>
    <w:rsid w:val="005A641C"/>
    <w:rsid w:val="005A665D"/>
    <w:rsid w:val="005B1DAA"/>
    <w:rsid w:val="005B34A3"/>
    <w:rsid w:val="005C13F3"/>
    <w:rsid w:val="005C7510"/>
    <w:rsid w:val="005D11FE"/>
    <w:rsid w:val="005D38F4"/>
    <w:rsid w:val="005D5DAA"/>
    <w:rsid w:val="005E66A7"/>
    <w:rsid w:val="005E6CB9"/>
    <w:rsid w:val="005F410C"/>
    <w:rsid w:val="006017D8"/>
    <w:rsid w:val="00601BB3"/>
    <w:rsid w:val="0060260C"/>
    <w:rsid w:val="006033CC"/>
    <w:rsid w:val="0060539C"/>
    <w:rsid w:val="00614E08"/>
    <w:rsid w:val="00616644"/>
    <w:rsid w:val="00620C41"/>
    <w:rsid w:val="00620D0B"/>
    <w:rsid w:val="00622910"/>
    <w:rsid w:val="00624DCA"/>
    <w:rsid w:val="00641B24"/>
    <w:rsid w:val="00643350"/>
    <w:rsid w:val="00643A7A"/>
    <w:rsid w:val="00650332"/>
    <w:rsid w:val="00654046"/>
    <w:rsid w:val="0065762A"/>
    <w:rsid w:val="00663BC3"/>
    <w:rsid w:val="00664646"/>
    <w:rsid w:val="00666196"/>
    <w:rsid w:val="0066674A"/>
    <w:rsid w:val="006803D7"/>
    <w:rsid w:val="00683BE2"/>
    <w:rsid w:val="00685B59"/>
    <w:rsid w:val="00687412"/>
    <w:rsid w:val="00690A91"/>
    <w:rsid w:val="0069128A"/>
    <w:rsid w:val="006964C1"/>
    <w:rsid w:val="006971AA"/>
    <w:rsid w:val="006A7ADC"/>
    <w:rsid w:val="006B2A52"/>
    <w:rsid w:val="006B4632"/>
    <w:rsid w:val="006B4A4B"/>
    <w:rsid w:val="006B6134"/>
    <w:rsid w:val="006C1797"/>
    <w:rsid w:val="006C3A1B"/>
    <w:rsid w:val="006D2642"/>
    <w:rsid w:val="006D65DC"/>
    <w:rsid w:val="006F4B3E"/>
    <w:rsid w:val="0070345D"/>
    <w:rsid w:val="0072005E"/>
    <w:rsid w:val="00736658"/>
    <w:rsid w:val="00736B38"/>
    <w:rsid w:val="00746E7D"/>
    <w:rsid w:val="0074726D"/>
    <w:rsid w:val="00750EE1"/>
    <w:rsid w:val="007543F0"/>
    <w:rsid w:val="00756AA4"/>
    <w:rsid w:val="00757BDC"/>
    <w:rsid w:val="0076144A"/>
    <w:rsid w:val="0076360B"/>
    <w:rsid w:val="007767E2"/>
    <w:rsid w:val="0078281F"/>
    <w:rsid w:val="007904C2"/>
    <w:rsid w:val="00791490"/>
    <w:rsid w:val="00795523"/>
    <w:rsid w:val="007955B4"/>
    <w:rsid w:val="007A6435"/>
    <w:rsid w:val="007B1EF5"/>
    <w:rsid w:val="007B3386"/>
    <w:rsid w:val="007B5751"/>
    <w:rsid w:val="007C0864"/>
    <w:rsid w:val="007C1953"/>
    <w:rsid w:val="007C5681"/>
    <w:rsid w:val="007E25B7"/>
    <w:rsid w:val="007F0B29"/>
    <w:rsid w:val="007F0DC0"/>
    <w:rsid w:val="007F28D1"/>
    <w:rsid w:val="007F46B6"/>
    <w:rsid w:val="00807F95"/>
    <w:rsid w:val="00816191"/>
    <w:rsid w:val="008216A5"/>
    <w:rsid w:val="00822037"/>
    <w:rsid w:val="00826DAF"/>
    <w:rsid w:val="00831FBA"/>
    <w:rsid w:val="00835D85"/>
    <w:rsid w:val="00845E23"/>
    <w:rsid w:val="00851407"/>
    <w:rsid w:val="0085419A"/>
    <w:rsid w:val="00855AD5"/>
    <w:rsid w:val="00863559"/>
    <w:rsid w:val="0087679F"/>
    <w:rsid w:val="008979A9"/>
    <w:rsid w:val="008A1C75"/>
    <w:rsid w:val="008A281D"/>
    <w:rsid w:val="008B56FF"/>
    <w:rsid w:val="008C1273"/>
    <w:rsid w:val="008C3D75"/>
    <w:rsid w:val="008D18DF"/>
    <w:rsid w:val="008D2A48"/>
    <w:rsid w:val="008E2472"/>
    <w:rsid w:val="008E4128"/>
    <w:rsid w:val="008E6802"/>
    <w:rsid w:val="008F02A7"/>
    <w:rsid w:val="008F0558"/>
    <w:rsid w:val="008F0828"/>
    <w:rsid w:val="008F78DE"/>
    <w:rsid w:val="008F7FDE"/>
    <w:rsid w:val="009044C3"/>
    <w:rsid w:val="00905114"/>
    <w:rsid w:val="00907607"/>
    <w:rsid w:val="00910516"/>
    <w:rsid w:val="00912BA4"/>
    <w:rsid w:val="009224E3"/>
    <w:rsid w:val="009241AC"/>
    <w:rsid w:val="00926025"/>
    <w:rsid w:val="00930299"/>
    <w:rsid w:val="00930E78"/>
    <w:rsid w:val="009335D6"/>
    <w:rsid w:val="00940EEA"/>
    <w:rsid w:val="009564BA"/>
    <w:rsid w:val="00963627"/>
    <w:rsid w:val="00966484"/>
    <w:rsid w:val="009806D0"/>
    <w:rsid w:val="009931E4"/>
    <w:rsid w:val="00997842"/>
    <w:rsid w:val="00997B5B"/>
    <w:rsid w:val="009B0DF6"/>
    <w:rsid w:val="009B14B5"/>
    <w:rsid w:val="009B6356"/>
    <w:rsid w:val="009B65BF"/>
    <w:rsid w:val="009C1F1A"/>
    <w:rsid w:val="009C3A4A"/>
    <w:rsid w:val="009C5C27"/>
    <w:rsid w:val="009C5CAB"/>
    <w:rsid w:val="009D3785"/>
    <w:rsid w:val="009D6862"/>
    <w:rsid w:val="009E578E"/>
    <w:rsid w:val="009F2CB3"/>
    <w:rsid w:val="009F3226"/>
    <w:rsid w:val="009F3ED3"/>
    <w:rsid w:val="009F3FAD"/>
    <w:rsid w:val="009F437C"/>
    <w:rsid w:val="009F79B6"/>
    <w:rsid w:val="009F7F21"/>
    <w:rsid w:val="00A0759C"/>
    <w:rsid w:val="00A11327"/>
    <w:rsid w:val="00A24D90"/>
    <w:rsid w:val="00A256C1"/>
    <w:rsid w:val="00A26722"/>
    <w:rsid w:val="00A374B7"/>
    <w:rsid w:val="00A4668C"/>
    <w:rsid w:val="00A475DD"/>
    <w:rsid w:val="00A509CB"/>
    <w:rsid w:val="00A54BCF"/>
    <w:rsid w:val="00A56DC6"/>
    <w:rsid w:val="00A639E5"/>
    <w:rsid w:val="00A805DA"/>
    <w:rsid w:val="00AA08AE"/>
    <w:rsid w:val="00AA0EF9"/>
    <w:rsid w:val="00AA3D5A"/>
    <w:rsid w:val="00AB36AC"/>
    <w:rsid w:val="00AB4E1D"/>
    <w:rsid w:val="00AB6E12"/>
    <w:rsid w:val="00AB752D"/>
    <w:rsid w:val="00AC0832"/>
    <w:rsid w:val="00AC0D65"/>
    <w:rsid w:val="00AD07A5"/>
    <w:rsid w:val="00AD403F"/>
    <w:rsid w:val="00AD4779"/>
    <w:rsid w:val="00AD54B0"/>
    <w:rsid w:val="00AE4001"/>
    <w:rsid w:val="00AE774C"/>
    <w:rsid w:val="00AF16F8"/>
    <w:rsid w:val="00B0759B"/>
    <w:rsid w:val="00B10D00"/>
    <w:rsid w:val="00B14707"/>
    <w:rsid w:val="00B15221"/>
    <w:rsid w:val="00B32816"/>
    <w:rsid w:val="00B407DA"/>
    <w:rsid w:val="00B427ED"/>
    <w:rsid w:val="00B512EE"/>
    <w:rsid w:val="00B51957"/>
    <w:rsid w:val="00B51A27"/>
    <w:rsid w:val="00B525C1"/>
    <w:rsid w:val="00B653C8"/>
    <w:rsid w:val="00B7088E"/>
    <w:rsid w:val="00B81885"/>
    <w:rsid w:val="00B8433E"/>
    <w:rsid w:val="00B85128"/>
    <w:rsid w:val="00B86FB5"/>
    <w:rsid w:val="00B877DF"/>
    <w:rsid w:val="00B904CE"/>
    <w:rsid w:val="00B92317"/>
    <w:rsid w:val="00B95269"/>
    <w:rsid w:val="00BA45CB"/>
    <w:rsid w:val="00BA56DF"/>
    <w:rsid w:val="00BB5539"/>
    <w:rsid w:val="00BC0053"/>
    <w:rsid w:val="00BC0B40"/>
    <w:rsid w:val="00BC120C"/>
    <w:rsid w:val="00BD3A40"/>
    <w:rsid w:val="00BD68D4"/>
    <w:rsid w:val="00BE2A15"/>
    <w:rsid w:val="00BE7FBE"/>
    <w:rsid w:val="00BF3805"/>
    <w:rsid w:val="00BF52E2"/>
    <w:rsid w:val="00BF6106"/>
    <w:rsid w:val="00BF61D5"/>
    <w:rsid w:val="00C01890"/>
    <w:rsid w:val="00C02C68"/>
    <w:rsid w:val="00C10F56"/>
    <w:rsid w:val="00C33641"/>
    <w:rsid w:val="00C417F3"/>
    <w:rsid w:val="00C41C6E"/>
    <w:rsid w:val="00C53E9D"/>
    <w:rsid w:val="00C61078"/>
    <w:rsid w:val="00C63729"/>
    <w:rsid w:val="00C63B20"/>
    <w:rsid w:val="00C720E8"/>
    <w:rsid w:val="00C723B1"/>
    <w:rsid w:val="00C74A89"/>
    <w:rsid w:val="00C77F09"/>
    <w:rsid w:val="00C84EA5"/>
    <w:rsid w:val="00C85B16"/>
    <w:rsid w:val="00C96CED"/>
    <w:rsid w:val="00C96E92"/>
    <w:rsid w:val="00CB03A1"/>
    <w:rsid w:val="00CB2ECE"/>
    <w:rsid w:val="00CB381D"/>
    <w:rsid w:val="00CB3CA3"/>
    <w:rsid w:val="00CB4E1B"/>
    <w:rsid w:val="00CC73C8"/>
    <w:rsid w:val="00CC7B3A"/>
    <w:rsid w:val="00CD3CE7"/>
    <w:rsid w:val="00CD44C6"/>
    <w:rsid w:val="00CD66F1"/>
    <w:rsid w:val="00CE18FB"/>
    <w:rsid w:val="00CF3D30"/>
    <w:rsid w:val="00CF75D7"/>
    <w:rsid w:val="00D11B69"/>
    <w:rsid w:val="00D14768"/>
    <w:rsid w:val="00D16593"/>
    <w:rsid w:val="00D16753"/>
    <w:rsid w:val="00D17641"/>
    <w:rsid w:val="00D17CDE"/>
    <w:rsid w:val="00D323A0"/>
    <w:rsid w:val="00D42A34"/>
    <w:rsid w:val="00D4350D"/>
    <w:rsid w:val="00D456C3"/>
    <w:rsid w:val="00D45BA8"/>
    <w:rsid w:val="00D54EBE"/>
    <w:rsid w:val="00D57948"/>
    <w:rsid w:val="00D638E0"/>
    <w:rsid w:val="00D67B21"/>
    <w:rsid w:val="00D71CBF"/>
    <w:rsid w:val="00D720BD"/>
    <w:rsid w:val="00D76CF7"/>
    <w:rsid w:val="00D80A20"/>
    <w:rsid w:val="00D90E6B"/>
    <w:rsid w:val="00DA0E15"/>
    <w:rsid w:val="00DB449D"/>
    <w:rsid w:val="00DC3E3A"/>
    <w:rsid w:val="00DE4DE0"/>
    <w:rsid w:val="00DE7B64"/>
    <w:rsid w:val="00DF2193"/>
    <w:rsid w:val="00DF6CBE"/>
    <w:rsid w:val="00E0113B"/>
    <w:rsid w:val="00E105A3"/>
    <w:rsid w:val="00E11675"/>
    <w:rsid w:val="00E22B04"/>
    <w:rsid w:val="00E346EC"/>
    <w:rsid w:val="00E41F27"/>
    <w:rsid w:val="00E44247"/>
    <w:rsid w:val="00E45DD8"/>
    <w:rsid w:val="00E47B69"/>
    <w:rsid w:val="00E50D00"/>
    <w:rsid w:val="00E55255"/>
    <w:rsid w:val="00E55F6C"/>
    <w:rsid w:val="00E572A8"/>
    <w:rsid w:val="00E64FC5"/>
    <w:rsid w:val="00E7234F"/>
    <w:rsid w:val="00E76CC5"/>
    <w:rsid w:val="00E84871"/>
    <w:rsid w:val="00E91955"/>
    <w:rsid w:val="00E966E9"/>
    <w:rsid w:val="00EA40B3"/>
    <w:rsid w:val="00EA6633"/>
    <w:rsid w:val="00EB31F8"/>
    <w:rsid w:val="00EB4C27"/>
    <w:rsid w:val="00EC06F0"/>
    <w:rsid w:val="00EC6543"/>
    <w:rsid w:val="00ED29B8"/>
    <w:rsid w:val="00ED3F40"/>
    <w:rsid w:val="00EE4750"/>
    <w:rsid w:val="00EE7C7A"/>
    <w:rsid w:val="00EF45A7"/>
    <w:rsid w:val="00EF61BF"/>
    <w:rsid w:val="00F07999"/>
    <w:rsid w:val="00F30976"/>
    <w:rsid w:val="00F41A68"/>
    <w:rsid w:val="00F4463E"/>
    <w:rsid w:val="00F45004"/>
    <w:rsid w:val="00F51363"/>
    <w:rsid w:val="00F51960"/>
    <w:rsid w:val="00F626ED"/>
    <w:rsid w:val="00F6761F"/>
    <w:rsid w:val="00F7428E"/>
    <w:rsid w:val="00F93319"/>
    <w:rsid w:val="00F9707E"/>
    <w:rsid w:val="00FA1193"/>
    <w:rsid w:val="00FA31F3"/>
    <w:rsid w:val="00FB3F65"/>
    <w:rsid w:val="00FB530B"/>
    <w:rsid w:val="00FB5F3C"/>
    <w:rsid w:val="00FC39B0"/>
    <w:rsid w:val="00FC7E12"/>
    <w:rsid w:val="00FD167C"/>
    <w:rsid w:val="00FD440F"/>
    <w:rsid w:val="00FE0DAB"/>
    <w:rsid w:val="00FE22D4"/>
    <w:rsid w:val="00FF3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280AE873"/>
  <w15:docId w15:val="{F10B1FB2-B848-4FBE-AC8E-FFE6CFAE3B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Georgia" w:eastAsia="Times New Roman" w:hAnsi="Georgia" w:cs="Times New Roman"/>
        <w:lang w:val="da-DK" w:eastAsia="da-DK" w:bidi="ar-SA"/>
      </w:rPr>
    </w:rPrDefault>
    <w:pPrDefault>
      <w:pPr>
        <w:spacing w:line="280" w:lineRule="atLeast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99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uiPriority="2" w:qFormat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semiHidden="1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9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semiHidden="1" w:uiPriority="99" w:qFormat="1"/>
    <w:lsdException w:name="Bibliography" w:semiHidden="1" w:uiPriority="99" w:unhideWhenUsed="1"/>
    <w:lsdException w:name="TOC Heading" w:semiHidden="1" w:uiPriority="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620D0B"/>
    <w:rPr>
      <w:lang w:val="en-GB"/>
    </w:rPr>
  </w:style>
  <w:style w:type="paragraph" w:styleId="Heading1">
    <w:name w:val="heading 1"/>
    <w:basedOn w:val="Normal"/>
    <w:next w:val="Normal"/>
    <w:uiPriority w:val="1"/>
    <w:qFormat/>
    <w:rsid w:val="009D6862"/>
    <w:pPr>
      <w:outlineLvl w:val="0"/>
    </w:pPr>
    <w:rPr>
      <w:rFonts w:cs="Arial"/>
      <w:b/>
      <w:bCs/>
      <w:szCs w:val="32"/>
    </w:rPr>
  </w:style>
  <w:style w:type="paragraph" w:styleId="Heading2">
    <w:name w:val="heading 2"/>
    <w:basedOn w:val="Normal"/>
    <w:next w:val="Normal"/>
    <w:uiPriority w:val="1"/>
    <w:qFormat/>
    <w:rsid w:val="009D6862"/>
    <w:pPr>
      <w:outlineLvl w:val="1"/>
    </w:pPr>
    <w:rPr>
      <w:rFonts w:cs="Arial"/>
      <w:b/>
      <w:bCs/>
      <w:i/>
      <w:iCs/>
      <w:szCs w:val="28"/>
    </w:rPr>
  </w:style>
  <w:style w:type="paragraph" w:styleId="Heading3">
    <w:name w:val="heading 3"/>
    <w:basedOn w:val="Normal"/>
    <w:next w:val="Normal"/>
    <w:uiPriority w:val="1"/>
    <w:qFormat/>
    <w:rsid w:val="009D6862"/>
    <w:pPr>
      <w:outlineLvl w:val="2"/>
    </w:pPr>
    <w:rPr>
      <w:rFonts w:cs="Arial"/>
      <w:bCs/>
      <w:i/>
      <w:szCs w:val="26"/>
    </w:rPr>
  </w:style>
  <w:style w:type="paragraph" w:styleId="Heading4">
    <w:name w:val="heading 4"/>
    <w:basedOn w:val="Normal"/>
    <w:next w:val="Normal"/>
    <w:uiPriority w:val="1"/>
    <w:semiHidden/>
    <w:qFormat/>
    <w:rsid w:val="00907607"/>
    <w:pPr>
      <w:keepNext/>
      <w:outlineLvl w:val="3"/>
    </w:pPr>
    <w:rPr>
      <w:bCs/>
      <w:i/>
      <w:szCs w:val="28"/>
    </w:rPr>
  </w:style>
  <w:style w:type="paragraph" w:styleId="Heading5">
    <w:name w:val="heading 5"/>
    <w:basedOn w:val="Normal"/>
    <w:next w:val="Normal"/>
    <w:uiPriority w:val="1"/>
    <w:semiHidden/>
    <w:qFormat/>
    <w:rsid w:val="00577E20"/>
    <w:pPr>
      <w:outlineLvl w:val="4"/>
    </w:pPr>
    <w:rPr>
      <w:bCs/>
      <w:iCs/>
      <w:szCs w:val="26"/>
    </w:rPr>
  </w:style>
  <w:style w:type="paragraph" w:styleId="Heading6">
    <w:name w:val="heading 6"/>
    <w:basedOn w:val="Normal"/>
    <w:next w:val="Normal"/>
    <w:uiPriority w:val="1"/>
    <w:semiHidden/>
    <w:qFormat/>
    <w:rsid w:val="00577E20"/>
    <w:pPr>
      <w:outlineLvl w:val="5"/>
    </w:pPr>
    <w:rPr>
      <w:bCs/>
      <w:szCs w:val="22"/>
    </w:rPr>
  </w:style>
  <w:style w:type="paragraph" w:styleId="Heading7">
    <w:name w:val="heading 7"/>
    <w:basedOn w:val="Normal"/>
    <w:next w:val="Normal"/>
    <w:uiPriority w:val="1"/>
    <w:semiHidden/>
    <w:qFormat/>
    <w:rsid w:val="00577E20"/>
    <w:pPr>
      <w:outlineLvl w:val="6"/>
    </w:pPr>
  </w:style>
  <w:style w:type="paragraph" w:styleId="Heading8">
    <w:name w:val="heading 8"/>
    <w:basedOn w:val="Normal"/>
    <w:next w:val="Normal"/>
    <w:uiPriority w:val="1"/>
    <w:semiHidden/>
    <w:qFormat/>
    <w:rsid w:val="00577E20"/>
    <w:pPr>
      <w:outlineLvl w:val="7"/>
    </w:pPr>
    <w:rPr>
      <w:iCs/>
    </w:rPr>
  </w:style>
  <w:style w:type="paragraph" w:styleId="Heading9">
    <w:name w:val="heading 9"/>
    <w:basedOn w:val="Normal"/>
    <w:next w:val="Normal"/>
    <w:uiPriority w:val="1"/>
    <w:semiHidden/>
    <w:qFormat/>
    <w:rsid w:val="00577E20"/>
    <w:pPr>
      <w:outlineLvl w:val="8"/>
    </w:pPr>
    <w:rPr>
      <w:rFonts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styleId="111111">
    <w:name w:val="Outline List 2"/>
    <w:basedOn w:val="NoList"/>
    <w:semiHidden/>
    <w:rsid w:val="005802EE"/>
    <w:pPr>
      <w:numPr>
        <w:numId w:val="1"/>
      </w:numPr>
    </w:pPr>
  </w:style>
  <w:style w:type="numbering" w:styleId="1ai">
    <w:name w:val="Outline List 1"/>
    <w:basedOn w:val="NoList"/>
    <w:semiHidden/>
    <w:rsid w:val="005802EE"/>
    <w:pPr>
      <w:numPr>
        <w:numId w:val="2"/>
      </w:numPr>
    </w:pPr>
  </w:style>
  <w:style w:type="numbering" w:styleId="ArticleSection">
    <w:name w:val="Outline List 3"/>
    <w:basedOn w:val="NoList"/>
    <w:semiHidden/>
    <w:rsid w:val="005802EE"/>
    <w:pPr>
      <w:numPr>
        <w:numId w:val="3"/>
      </w:numPr>
    </w:pPr>
  </w:style>
  <w:style w:type="paragraph" w:styleId="BlockText">
    <w:name w:val="Block Text"/>
    <w:basedOn w:val="Normal"/>
    <w:uiPriority w:val="99"/>
    <w:semiHidden/>
    <w:rsid w:val="005802EE"/>
    <w:pPr>
      <w:spacing w:after="120"/>
      <w:ind w:left="1440" w:right="1440"/>
    </w:pPr>
  </w:style>
  <w:style w:type="paragraph" w:styleId="BodyText">
    <w:name w:val="Body Text"/>
    <w:basedOn w:val="Normal"/>
    <w:uiPriority w:val="99"/>
    <w:semiHidden/>
    <w:rsid w:val="005802EE"/>
    <w:pPr>
      <w:spacing w:after="120"/>
    </w:pPr>
  </w:style>
  <w:style w:type="paragraph" w:styleId="BodyText2">
    <w:name w:val="Body Text 2"/>
    <w:basedOn w:val="Normal"/>
    <w:uiPriority w:val="99"/>
    <w:semiHidden/>
    <w:rsid w:val="005802EE"/>
    <w:pPr>
      <w:spacing w:after="120" w:line="480" w:lineRule="auto"/>
    </w:pPr>
  </w:style>
  <w:style w:type="paragraph" w:styleId="BodyText3">
    <w:name w:val="Body Text 3"/>
    <w:basedOn w:val="Normal"/>
    <w:uiPriority w:val="99"/>
    <w:semiHidden/>
    <w:rsid w:val="005802EE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uiPriority w:val="99"/>
    <w:semiHidden/>
    <w:rsid w:val="005802EE"/>
    <w:pPr>
      <w:ind w:firstLine="210"/>
    </w:pPr>
  </w:style>
  <w:style w:type="paragraph" w:styleId="BodyTextIndent">
    <w:name w:val="Body Text Indent"/>
    <w:basedOn w:val="Normal"/>
    <w:uiPriority w:val="99"/>
    <w:semiHidden/>
    <w:rsid w:val="005802EE"/>
    <w:pPr>
      <w:spacing w:after="120"/>
      <w:ind w:left="283"/>
    </w:pPr>
  </w:style>
  <w:style w:type="paragraph" w:styleId="BodyTextFirstIndent2">
    <w:name w:val="Body Text First Indent 2"/>
    <w:basedOn w:val="BodyTextIndent"/>
    <w:uiPriority w:val="99"/>
    <w:semiHidden/>
    <w:rsid w:val="005802EE"/>
    <w:pPr>
      <w:ind w:firstLine="210"/>
    </w:pPr>
  </w:style>
  <w:style w:type="paragraph" w:styleId="BodyTextIndent2">
    <w:name w:val="Body Text Indent 2"/>
    <w:basedOn w:val="Normal"/>
    <w:uiPriority w:val="99"/>
    <w:semiHidden/>
    <w:rsid w:val="005802EE"/>
    <w:pPr>
      <w:spacing w:after="120" w:line="480" w:lineRule="auto"/>
      <w:ind w:left="283"/>
    </w:pPr>
  </w:style>
  <w:style w:type="paragraph" w:styleId="BodyTextIndent3">
    <w:name w:val="Body Text Indent 3"/>
    <w:basedOn w:val="Normal"/>
    <w:uiPriority w:val="99"/>
    <w:semiHidden/>
    <w:rsid w:val="005802EE"/>
    <w:pPr>
      <w:spacing w:after="120"/>
      <w:ind w:left="283"/>
    </w:pPr>
    <w:rPr>
      <w:sz w:val="16"/>
      <w:szCs w:val="16"/>
    </w:rPr>
  </w:style>
  <w:style w:type="paragraph" w:styleId="Caption">
    <w:name w:val="caption"/>
    <w:basedOn w:val="Normal"/>
    <w:next w:val="Normal"/>
    <w:uiPriority w:val="3"/>
    <w:qFormat/>
    <w:rsid w:val="005802EE"/>
    <w:rPr>
      <w:b/>
      <w:bCs/>
      <w:sz w:val="16"/>
    </w:rPr>
  </w:style>
  <w:style w:type="paragraph" w:styleId="Closing">
    <w:name w:val="Closing"/>
    <w:basedOn w:val="Normal"/>
    <w:uiPriority w:val="99"/>
    <w:semiHidden/>
    <w:rsid w:val="005802EE"/>
    <w:pPr>
      <w:ind w:left="4252"/>
    </w:pPr>
  </w:style>
  <w:style w:type="paragraph" w:styleId="Date">
    <w:name w:val="Date"/>
    <w:basedOn w:val="Normal"/>
    <w:next w:val="Normal"/>
    <w:uiPriority w:val="99"/>
    <w:semiHidden/>
    <w:rsid w:val="005802EE"/>
  </w:style>
  <w:style w:type="paragraph" w:styleId="E-mailSignature">
    <w:name w:val="E-mail Signature"/>
    <w:basedOn w:val="Normal"/>
    <w:uiPriority w:val="99"/>
    <w:semiHidden/>
    <w:rsid w:val="005802EE"/>
  </w:style>
  <w:style w:type="character" w:styleId="Emphasis">
    <w:name w:val="Emphasis"/>
    <w:uiPriority w:val="3"/>
    <w:qFormat/>
    <w:rsid w:val="005802EE"/>
    <w:rPr>
      <w:i/>
      <w:iCs/>
      <w:lang w:val="en-GB"/>
    </w:rPr>
  </w:style>
  <w:style w:type="character" w:styleId="EndnoteReference">
    <w:name w:val="endnote reference"/>
    <w:uiPriority w:val="7"/>
    <w:semiHidden/>
    <w:rsid w:val="00907607"/>
    <w:rPr>
      <w:rFonts w:ascii="AU Passata" w:hAnsi="AU Passata"/>
      <w:color w:val="87888A"/>
      <w:sz w:val="14"/>
      <w:vertAlign w:val="superscript"/>
      <w:lang w:val="en-GB"/>
    </w:rPr>
  </w:style>
  <w:style w:type="paragraph" w:styleId="EndnoteText">
    <w:name w:val="endnote text"/>
    <w:basedOn w:val="Normal"/>
    <w:uiPriority w:val="7"/>
    <w:semiHidden/>
    <w:rsid w:val="00907607"/>
    <w:pPr>
      <w:spacing w:line="180" w:lineRule="atLeast"/>
    </w:pPr>
    <w:rPr>
      <w:rFonts w:ascii="AU Passata" w:hAnsi="AU Passata"/>
      <w:color w:val="87888A"/>
      <w:spacing w:val="10"/>
      <w:sz w:val="14"/>
    </w:rPr>
  </w:style>
  <w:style w:type="paragraph" w:styleId="EnvelopeAddress">
    <w:name w:val="envelope address"/>
    <w:basedOn w:val="Normal"/>
    <w:uiPriority w:val="99"/>
    <w:semiHidden/>
    <w:rsid w:val="005802EE"/>
    <w:pPr>
      <w:framePr w:w="7920" w:h="1980" w:hRule="exact" w:hSpace="141" w:wrap="auto" w:hAnchor="page" w:xAlign="center" w:yAlign="bottom"/>
      <w:ind w:left="2880"/>
    </w:pPr>
    <w:rPr>
      <w:rFonts w:ascii="Arial" w:hAnsi="Arial" w:cs="Arial"/>
      <w:sz w:val="24"/>
    </w:rPr>
  </w:style>
  <w:style w:type="paragraph" w:styleId="EnvelopeReturn">
    <w:name w:val="envelope return"/>
    <w:basedOn w:val="Normal"/>
    <w:uiPriority w:val="99"/>
    <w:semiHidden/>
    <w:rsid w:val="005802EE"/>
    <w:rPr>
      <w:rFonts w:ascii="Arial" w:hAnsi="Arial" w:cs="Arial"/>
    </w:rPr>
  </w:style>
  <w:style w:type="character" w:styleId="FootnoteReference">
    <w:name w:val="footnote reference"/>
    <w:uiPriority w:val="7"/>
    <w:semiHidden/>
    <w:rsid w:val="00907607"/>
    <w:rPr>
      <w:rFonts w:ascii="AU Passata" w:hAnsi="AU Passata"/>
      <w:color w:val="87888A"/>
      <w:sz w:val="14"/>
      <w:vertAlign w:val="superscript"/>
      <w:lang w:val="en-GB"/>
    </w:rPr>
  </w:style>
  <w:style w:type="paragraph" w:styleId="FootnoteText">
    <w:name w:val="footnote text"/>
    <w:basedOn w:val="Normal"/>
    <w:uiPriority w:val="7"/>
    <w:semiHidden/>
    <w:rsid w:val="00907607"/>
    <w:pPr>
      <w:spacing w:line="180" w:lineRule="atLeast"/>
    </w:pPr>
    <w:rPr>
      <w:rFonts w:ascii="AU Passata" w:hAnsi="AU Passata"/>
      <w:color w:val="87888A"/>
      <w:spacing w:val="10"/>
      <w:sz w:val="14"/>
    </w:rPr>
  </w:style>
  <w:style w:type="character" w:styleId="HTMLAcronym">
    <w:name w:val="HTML Acronym"/>
    <w:basedOn w:val="DefaultParagraphFont"/>
    <w:uiPriority w:val="99"/>
    <w:semiHidden/>
    <w:rsid w:val="005802EE"/>
    <w:rPr>
      <w:lang w:val="en-GB"/>
    </w:rPr>
  </w:style>
  <w:style w:type="paragraph" w:styleId="HTMLAddress">
    <w:name w:val="HTML Address"/>
    <w:basedOn w:val="Normal"/>
    <w:uiPriority w:val="99"/>
    <w:semiHidden/>
    <w:rsid w:val="005802EE"/>
    <w:rPr>
      <w:i/>
      <w:iCs/>
    </w:rPr>
  </w:style>
  <w:style w:type="character" w:styleId="HTMLCite">
    <w:name w:val="HTML Cite"/>
    <w:uiPriority w:val="99"/>
    <w:semiHidden/>
    <w:rsid w:val="005802EE"/>
    <w:rPr>
      <w:i/>
      <w:iCs/>
      <w:lang w:val="en-GB"/>
    </w:rPr>
  </w:style>
  <w:style w:type="character" w:styleId="HTMLCode">
    <w:name w:val="HTML Code"/>
    <w:uiPriority w:val="99"/>
    <w:semiHidden/>
    <w:rsid w:val="005802EE"/>
    <w:rPr>
      <w:rFonts w:ascii="Courier New" w:hAnsi="Courier New" w:cs="Courier New"/>
      <w:sz w:val="20"/>
      <w:szCs w:val="20"/>
      <w:lang w:val="en-GB"/>
    </w:rPr>
  </w:style>
  <w:style w:type="character" w:styleId="HTMLDefinition">
    <w:name w:val="HTML Definition"/>
    <w:uiPriority w:val="99"/>
    <w:semiHidden/>
    <w:rsid w:val="005802EE"/>
    <w:rPr>
      <w:i/>
      <w:iCs/>
      <w:lang w:val="en-GB"/>
    </w:rPr>
  </w:style>
  <w:style w:type="character" w:styleId="HTMLKeyboard">
    <w:name w:val="HTML Keyboard"/>
    <w:uiPriority w:val="99"/>
    <w:semiHidden/>
    <w:rsid w:val="005802EE"/>
    <w:rPr>
      <w:rFonts w:ascii="Courier New" w:hAnsi="Courier New" w:cs="Courier New"/>
      <w:sz w:val="20"/>
      <w:szCs w:val="20"/>
      <w:lang w:val="en-GB"/>
    </w:rPr>
  </w:style>
  <w:style w:type="paragraph" w:styleId="HTMLPreformatted">
    <w:name w:val="HTML Preformatted"/>
    <w:basedOn w:val="Normal"/>
    <w:uiPriority w:val="99"/>
    <w:semiHidden/>
    <w:rsid w:val="005802EE"/>
    <w:rPr>
      <w:rFonts w:ascii="Courier New" w:hAnsi="Courier New" w:cs="Courier New"/>
    </w:rPr>
  </w:style>
  <w:style w:type="character" w:styleId="HTMLSample">
    <w:name w:val="HTML Sample"/>
    <w:uiPriority w:val="99"/>
    <w:semiHidden/>
    <w:rsid w:val="005802EE"/>
    <w:rPr>
      <w:rFonts w:ascii="Courier New" w:hAnsi="Courier New" w:cs="Courier New"/>
      <w:lang w:val="en-GB"/>
    </w:rPr>
  </w:style>
  <w:style w:type="character" w:styleId="HTMLTypewriter">
    <w:name w:val="HTML Typewriter"/>
    <w:uiPriority w:val="99"/>
    <w:semiHidden/>
    <w:rsid w:val="005802EE"/>
    <w:rPr>
      <w:rFonts w:ascii="Courier New" w:hAnsi="Courier New" w:cs="Courier New"/>
      <w:sz w:val="20"/>
      <w:szCs w:val="20"/>
      <w:lang w:val="en-GB"/>
    </w:rPr>
  </w:style>
  <w:style w:type="character" w:styleId="HTMLVariable">
    <w:name w:val="HTML Variable"/>
    <w:uiPriority w:val="99"/>
    <w:semiHidden/>
    <w:rsid w:val="005802EE"/>
    <w:rPr>
      <w:i/>
      <w:iCs/>
      <w:lang w:val="en-GB"/>
    </w:rPr>
  </w:style>
  <w:style w:type="character" w:styleId="LineNumber">
    <w:name w:val="line number"/>
    <w:basedOn w:val="DefaultParagraphFont"/>
    <w:uiPriority w:val="99"/>
    <w:semiHidden/>
    <w:rsid w:val="005802EE"/>
    <w:rPr>
      <w:lang w:val="en-GB"/>
    </w:rPr>
  </w:style>
  <w:style w:type="paragraph" w:styleId="List">
    <w:name w:val="List"/>
    <w:basedOn w:val="Normal"/>
    <w:uiPriority w:val="99"/>
    <w:semiHidden/>
    <w:rsid w:val="005802EE"/>
    <w:pPr>
      <w:ind w:left="283" w:hanging="283"/>
    </w:pPr>
  </w:style>
  <w:style w:type="paragraph" w:styleId="List2">
    <w:name w:val="List 2"/>
    <w:basedOn w:val="Normal"/>
    <w:uiPriority w:val="99"/>
    <w:semiHidden/>
    <w:rsid w:val="005802EE"/>
    <w:pPr>
      <w:ind w:left="566" w:hanging="283"/>
    </w:pPr>
  </w:style>
  <w:style w:type="paragraph" w:styleId="List3">
    <w:name w:val="List 3"/>
    <w:basedOn w:val="Normal"/>
    <w:uiPriority w:val="99"/>
    <w:semiHidden/>
    <w:rsid w:val="005802EE"/>
    <w:pPr>
      <w:ind w:left="849" w:hanging="283"/>
    </w:pPr>
  </w:style>
  <w:style w:type="paragraph" w:styleId="List4">
    <w:name w:val="List 4"/>
    <w:basedOn w:val="Normal"/>
    <w:uiPriority w:val="99"/>
    <w:semiHidden/>
    <w:rsid w:val="005802EE"/>
    <w:pPr>
      <w:ind w:left="1132" w:hanging="283"/>
    </w:pPr>
  </w:style>
  <w:style w:type="paragraph" w:styleId="List5">
    <w:name w:val="List 5"/>
    <w:basedOn w:val="Normal"/>
    <w:uiPriority w:val="99"/>
    <w:semiHidden/>
    <w:rsid w:val="005802EE"/>
    <w:pPr>
      <w:ind w:left="1415" w:hanging="283"/>
    </w:pPr>
  </w:style>
  <w:style w:type="paragraph" w:styleId="ListBullet">
    <w:name w:val="List Bullet"/>
    <w:basedOn w:val="Normal"/>
    <w:uiPriority w:val="2"/>
    <w:qFormat/>
    <w:rsid w:val="005802EE"/>
    <w:pPr>
      <w:numPr>
        <w:numId w:val="4"/>
      </w:numPr>
    </w:pPr>
  </w:style>
  <w:style w:type="paragraph" w:styleId="ListBullet2">
    <w:name w:val="List Bullet 2"/>
    <w:basedOn w:val="Normal"/>
    <w:uiPriority w:val="99"/>
    <w:semiHidden/>
    <w:rsid w:val="005802EE"/>
    <w:pPr>
      <w:numPr>
        <w:numId w:val="5"/>
      </w:numPr>
    </w:pPr>
  </w:style>
  <w:style w:type="paragraph" w:styleId="ListBullet3">
    <w:name w:val="List Bullet 3"/>
    <w:basedOn w:val="Normal"/>
    <w:uiPriority w:val="99"/>
    <w:semiHidden/>
    <w:rsid w:val="005802EE"/>
    <w:pPr>
      <w:numPr>
        <w:numId w:val="6"/>
      </w:numPr>
    </w:pPr>
  </w:style>
  <w:style w:type="paragraph" w:styleId="ListBullet4">
    <w:name w:val="List Bullet 4"/>
    <w:basedOn w:val="Normal"/>
    <w:uiPriority w:val="99"/>
    <w:semiHidden/>
    <w:rsid w:val="005802EE"/>
    <w:pPr>
      <w:numPr>
        <w:numId w:val="7"/>
      </w:numPr>
    </w:pPr>
  </w:style>
  <w:style w:type="paragraph" w:styleId="ListBullet5">
    <w:name w:val="List Bullet 5"/>
    <w:basedOn w:val="Normal"/>
    <w:uiPriority w:val="99"/>
    <w:semiHidden/>
    <w:rsid w:val="005802EE"/>
    <w:pPr>
      <w:numPr>
        <w:numId w:val="8"/>
      </w:numPr>
    </w:pPr>
  </w:style>
  <w:style w:type="paragraph" w:styleId="ListContinue">
    <w:name w:val="List Continue"/>
    <w:basedOn w:val="Normal"/>
    <w:uiPriority w:val="99"/>
    <w:semiHidden/>
    <w:rsid w:val="005802EE"/>
    <w:pPr>
      <w:spacing w:after="120"/>
      <w:ind w:left="283"/>
    </w:pPr>
  </w:style>
  <w:style w:type="paragraph" w:styleId="ListContinue2">
    <w:name w:val="List Continue 2"/>
    <w:basedOn w:val="Normal"/>
    <w:uiPriority w:val="99"/>
    <w:semiHidden/>
    <w:rsid w:val="005802EE"/>
    <w:pPr>
      <w:spacing w:after="120"/>
      <w:ind w:left="566"/>
    </w:pPr>
  </w:style>
  <w:style w:type="paragraph" w:styleId="ListContinue3">
    <w:name w:val="List Continue 3"/>
    <w:basedOn w:val="Normal"/>
    <w:uiPriority w:val="99"/>
    <w:semiHidden/>
    <w:rsid w:val="005802EE"/>
    <w:pPr>
      <w:spacing w:after="120"/>
      <w:ind w:left="849"/>
    </w:pPr>
  </w:style>
  <w:style w:type="paragraph" w:styleId="ListContinue4">
    <w:name w:val="List Continue 4"/>
    <w:basedOn w:val="Normal"/>
    <w:uiPriority w:val="99"/>
    <w:semiHidden/>
    <w:rsid w:val="005802EE"/>
    <w:pPr>
      <w:spacing w:after="120"/>
      <w:ind w:left="1132"/>
    </w:pPr>
  </w:style>
  <w:style w:type="paragraph" w:styleId="ListContinue5">
    <w:name w:val="List Continue 5"/>
    <w:basedOn w:val="Normal"/>
    <w:uiPriority w:val="99"/>
    <w:semiHidden/>
    <w:rsid w:val="005802EE"/>
    <w:pPr>
      <w:spacing w:after="120"/>
      <w:ind w:left="1415"/>
    </w:pPr>
  </w:style>
  <w:style w:type="paragraph" w:styleId="ListNumber">
    <w:name w:val="List Number"/>
    <w:basedOn w:val="Normal"/>
    <w:uiPriority w:val="2"/>
    <w:qFormat/>
    <w:rsid w:val="005802EE"/>
    <w:pPr>
      <w:numPr>
        <w:numId w:val="9"/>
      </w:numPr>
    </w:pPr>
  </w:style>
  <w:style w:type="paragraph" w:styleId="ListNumber2">
    <w:name w:val="List Number 2"/>
    <w:basedOn w:val="Normal"/>
    <w:uiPriority w:val="99"/>
    <w:semiHidden/>
    <w:rsid w:val="005802EE"/>
    <w:pPr>
      <w:numPr>
        <w:numId w:val="10"/>
      </w:numPr>
    </w:pPr>
  </w:style>
  <w:style w:type="paragraph" w:styleId="ListNumber3">
    <w:name w:val="List Number 3"/>
    <w:basedOn w:val="Normal"/>
    <w:uiPriority w:val="99"/>
    <w:semiHidden/>
    <w:rsid w:val="005802EE"/>
    <w:pPr>
      <w:numPr>
        <w:numId w:val="11"/>
      </w:numPr>
    </w:pPr>
  </w:style>
  <w:style w:type="paragraph" w:styleId="ListNumber4">
    <w:name w:val="List Number 4"/>
    <w:basedOn w:val="Normal"/>
    <w:uiPriority w:val="99"/>
    <w:semiHidden/>
    <w:rsid w:val="005802EE"/>
    <w:pPr>
      <w:numPr>
        <w:numId w:val="12"/>
      </w:numPr>
    </w:pPr>
  </w:style>
  <w:style w:type="paragraph" w:styleId="ListNumber5">
    <w:name w:val="List Number 5"/>
    <w:basedOn w:val="Normal"/>
    <w:uiPriority w:val="99"/>
    <w:semiHidden/>
    <w:rsid w:val="005802EE"/>
    <w:pPr>
      <w:numPr>
        <w:numId w:val="13"/>
      </w:numPr>
    </w:pPr>
  </w:style>
  <w:style w:type="paragraph" w:styleId="MessageHeader">
    <w:name w:val="Message Header"/>
    <w:basedOn w:val="Normal"/>
    <w:uiPriority w:val="99"/>
    <w:semiHidden/>
    <w:rsid w:val="005802EE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  <w:sz w:val="24"/>
    </w:rPr>
  </w:style>
  <w:style w:type="paragraph" w:styleId="NormalWeb">
    <w:name w:val="Normal (Web)"/>
    <w:basedOn w:val="Normal"/>
    <w:uiPriority w:val="99"/>
    <w:semiHidden/>
    <w:rsid w:val="005802EE"/>
    <w:rPr>
      <w:rFonts w:ascii="Times New Roman" w:hAnsi="Times New Roman"/>
      <w:sz w:val="24"/>
    </w:rPr>
  </w:style>
  <w:style w:type="paragraph" w:styleId="NormalIndent">
    <w:name w:val="Normal Indent"/>
    <w:basedOn w:val="Normal"/>
    <w:uiPriority w:val="99"/>
    <w:semiHidden/>
    <w:rsid w:val="005802EE"/>
    <w:pPr>
      <w:ind w:left="1304"/>
    </w:pPr>
  </w:style>
  <w:style w:type="paragraph" w:styleId="NoteHeading">
    <w:name w:val="Note Heading"/>
    <w:basedOn w:val="Normal"/>
    <w:next w:val="Normal"/>
    <w:uiPriority w:val="99"/>
    <w:semiHidden/>
    <w:rsid w:val="005802EE"/>
  </w:style>
  <w:style w:type="paragraph" w:styleId="PlainText">
    <w:name w:val="Plain Text"/>
    <w:basedOn w:val="Normal"/>
    <w:uiPriority w:val="99"/>
    <w:semiHidden/>
    <w:rsid w:val="005802EE"/>
    <w:rPr>
      <w:rFonts w:ascii="Courier New" w:hAnsi="Courier New" w:cs="Courier New"/>
    </w:rPr>
  </w:style>
  <w:style w:type="paragraph" w:styleId="Salutation">
    <w:name w:val="Salutation"/>
    <w:basedOn w:val="Normal"/>
    <w:next w:val="Normal"/>
    <w:uiPriority w:val="99"/>
    <w:semiHidden/>
    <w:rsid w:val="005802EE"/>
  </w:style>
  <w:style w:type="paragraph" w:styleId="Signature">
    <w:name w:val="Signature"/>
    <w:basedOn w:val="Normal"/>
    <w:uiPriority w:val="99"/>
    <w:semiHidden/>
    <w:rsid w:val="005802EE"/>
    <w:pPr>
      <w:ind w:left="4252"/>
    </w:pPr>
  </w:style>
  <w:style w:type="character" w:styleId="Strong">
    <w:name w:val="Strong"/>
    <w:uiPriority w:val="99"/>
    <w:semiHidden/>
    <w:qFormat/>
    <w:rsid w:val="005802EE"/>
    <w:rPr>
      <w:b/>
      <w:bCs/>
      <w:lang w:val="en-GB"/>
    </w:rPr>
  </w:style>
  <w:style w:type="paragraph" w:styleId="Subtitle">
    <w:name w:val="Subtitle"/>
    <w:basedOn w:val="Normal"/>
    <w:uiPriority w:val="99"/>
    <w:semiHidden/>
    <w:qFormat/>
    <w:rsid w:val="005802EE"/>
    <w:pPr>
      <w:spacing w:after="60"/>
      <w:jc w:val="center"/>
      <w:outlineLvl w:val="1"/>
    </w:pPr>
    <w:rPr>
      <w:rFonts w:ascii="Arial" w:hAnsi="Arial" w:cs="Arial"/>
      <w:sz w:val="24"/>
    </w:rPr>
  </w:style>
  <w:style w:type="table" w:styleId="Table3Deffects1">
    <w:name w:val="Table 3D effects 1"/>
    <w:basedOn w:val="TableNormal"/>
    <w:semiHidden/>
    <w:rsid w:val="005802EE"/>
    <w:rPr>
      <w:lang w:val="en-GB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rsid w:val="005802EE"/>
    <w:rPr>
      <w:lang w:val="en-GB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rsid w:val="005802EE"/>
    <w:rPr>
      <w:lang w:val="en-GB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semiHidden/>
    <w:rsid w:val="005802EE"/>
    <w:rPr>
      <w:lang w:val="en-GB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rsid w:val="005802EE"/>
    <w:rPr>
      <w:lang w:val="en-GB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rsid w:val="005802EE"/>
    <w:rPr>
      <w:color w:val="000080"/>
      <w:lang w:val="en-GB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rsid w:val="005802EE"/>
    <w:rPr>
      <w:lang w:val="en-GB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semiHidden/>
    <w:rsid w:val="005802EE"/>
    <w:rPr>
      <w:color w:val="FFFFFF"/>
      <w:lang w:val="en-GB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rsid w:val="005802EE"/>
    <w:rPr>
      <w:lang w:val="en-GB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rsid w:val="005802EE"/>
    <w:rPr>
      <w:lang w:val="en-GB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semiHidden/>
    <w:rsid w:val="005802EE"/>
    <w:rPr>
      <w:b/>
      <w:bCs/>
      <w:lang w:val="en-GB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rsid w:val="005802EE"/>
    <w:rPr>
      <w:b/>
      <w:bCs/>
      <w:lang w:val="en-GB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rsid w:val="005802EE"/>
    <w:rPr>
      <w:b/>
      <w:bCs/>
      <w:lang w:val="en-GB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rsid w:val="005802EE"/>
    <w:rPr>
      <w:lang w:val="en-GB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rsid w:val="005802EE"/>
    <w:rPr>
      <w:lang w:val="en-GB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semiHidden/>
    <w:rsid w:val="005802EE"/>
    <w:rPr>
      <w:lang w:val="en-GB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semiHidden/>
    <w:rsid w:val="005802EE"/>
    <w:rPr>
      <w:lang w:val="en-GB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semiHidden/>
    <w:rsid w:val="005802EE"/>
    <w:rPr>
      <w:lang w:val="en-GB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rsid w:val="005802EE"/>
    <w:rPr>
      <w:lang w:val="en-GB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rsid w:val="005802EE"/>
    <w:rPr>
      <w:lang w:val="en-GB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rsid w:val="005802EE"/>
    <w:rPr>
      <w:lang w:val="en-GB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rsid w:val="005802EE"/>
    <w:rPr>
      <w:lang w:val="en-GB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rsid w:val="005802EE"/>
    <w:rPr>
      <w:lang w:val="en-GB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rsid w:val="005802EE"/>
    <w:rPr>
      <w:b/>
      <w:bCs/>
      <w:lang w:val="en-GB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rsid w:val="005802EE"/>
    <w:rPr>
      <w:lang w:val="en-GB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semiHidden/>
    <w:rsid w:val="005802EE"/>
    <w:rPr>
      <w:lang w:val="en-GB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rsid w:val="005802EE"/>
    <w:rPr>
      <w:lang w:val="en-GB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rsid w:val="005802EE"/>
    <w:rPr>
      <w:lang w:val="en-GB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rsid w:val="005802EE"/>
    <w:rPr>
      <w:lang w:val="en-GB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rsid w:val="005802EE"/>
    <w:rPr>
      <w:lang w:val="en-GB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rsid w:val="005802EE"/>
    <w:rPr>
      <w:lang w:val="en-GB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semiHidden/>
    <w:rsid w:val="005802EE"/>
    <w:rPr>
      <w:lang w:val="en-GB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rsid w:val="005802EE"/>
    <w:rPr>
      <w:lang w:val="en-GB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Professional">
    <w:name w:val="Table Professional"/>
    <w:basedOn w:val="TableNormal"/>
    <w:semiHidden/>
    <w:rsid w:val="005802EE"/>
    <w:rPr>
      <w:lang w:val="en-GB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semiHidden/>
    <w:rsid w:val="005802EE"/>
    <w:rPr>
      <w:lang w:val="en-GB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rsid w:val="005802EE"/>
    <w:rPr>
      <w:lang w:val="en-GB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rsid w:val="005802EE"/>
    <w:rPr>
      <w:lang w:val="en-GB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semiHidden/>
    <w:rsid w:val="005802EE"/>
    <w:rPr>
      <w:lang w:val="en-GB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rsid w:val="005802EE"/>
    <w:rPr>
      <w:lang w:val="en-GB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semiHidden/>
    <w:rsid w:val="005802EE"/>
    <w:rPr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semiHidden/>
    <w:rsid w:val="005802EE"/>
    <w:rPr>
      <w:lang w:val="en-GB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rsid w:val="005802EE"/>
    <w:rPr>
      <w:lang w:val="en-GB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rsid w:val="005802EE"/>
    <w:rPr>
      <w:lang w:val="en-GB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itle">
    <w:name w:val="Title"/>
    <w:basedOn w:val="Normal"/>
    <w:uiPriority w:val="8"/>
    <w:semiHidden/>
    <w:qFormat/>
    <w:rsid w:val="005802EE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TOC1">
    <w:name w:val="toc 1"/>
    <w:basedOn w:val="Normal"/>
    <w:next w:val="Normal"/>
    <w:uiPriority w:val="9"/>
    <w:semiHidden/>
    <w:rsid w:val="00863559"/>
    <w:pPr>
      <w:tabs>
        <w:tab w:val="right" w:pos="7655"/>
      </w:tabs>
      <w:spacing w:before="120"/>
      <w:ind w:right="567"/>
    </w:pPr>
    <w:rPr>
      <w:b/>
    </w:rPr>
  </w:style>
  <w:style w:type="paragraph" w:styleId="TOC2">
    <w:name w:val="toc 2"/>
    <w:basedOn w:val="Normal"/>
    <w:next w:val="Normal"/>
    <w:uiPriority w:val="9"/>
    <w:semiHidden/>
    <w:rsid w:val="00863559"/>
    <w:pPr>
      <w:tabs>
        <w:tab w:val="right" w:pos="7655"/>
      </w:tabs>
      <w:ind w:left="284" w:right="567"/>
    </w:pPr>
  </w:style>
  <w:style w:type="paragraph" w:styleId="TOC3">
    <w:name w:val="toc 3"/>
    <w:basedOn w:val="Normal"/>
    <w:next w:val="Normal"/>
    <w:uiPriority w:val="9"/>
    <w:semiHidden/>
    <w:rsid w:val="00863559"/>
    <w:pPr>
      <w:tabs>
        <w:tab w:val="right" w:pos="7655"/>
      </w:tabs>
      <w:ind w:left="567" w:right="567"/>
    </w:pPr>
  </w:style>
  <w:style w:type="paragraph" w:styleId="TOC4">
    <w:name w:val="toc 4"/>
    <w:basedOn w:val="Normal"/>
    <w:next w:val="Normal"/>
    <w:uiPriority w:val="9"/>
    <w:semiHidden/>
    <w:rsid w:val="00863559"/>
    <w:pPr>
      <w:tabs>
        <w:tab w:val="right" w:pos="7655"/>
      </w:tabs>
      <w:ind w:left="851" w:right="567"/>
    </w:pPr>
  </w:style>
  <w:style w:type="paragraph" w:styleId="TOC5">
    <w:name w:val="toc 5"/>
    <w:basedOn w:val="Normal"/>
    <w:next w:val="Normal"/>
    <w:uiPriority w:val="9"/>
    <w:semiHidden/>
    <w:rsid w:val="00863559"/>
    <w:pPr>
      <w:tabs>
        <w:tab w:val="right" w:pos="7655"/>
      </w:tabs>
      <w:ind w:left="1134" w:right="567"/>
    </w:pPr>
  </w:style>
  <w:style w:type="character" w:styleId="FollowedHyperlink">
    <w:name w:val="FollowedHyperlink"/>
    <w:uiPriority w:val="7"/>
    <w:semiHidden/>
    <w:rsid w:val="00B0759B"/>
    <w:rPr>
      <w:rFonts w:ascii="Georgia" w:hAnsi="Georgia"/>
      <w:color w:val="87888A"/>
      <w:sz w:val="21"/>
      <w:u w:val="none"/>
      <w:lang w:val="en-GB"/>
    </w:rPr>
  </w:style>
  <w:style w:type="paragraph" w:styleId="Footer">
    <w:name w:val="footer"/>
    <w:basedOn w:val="Normal"/>
    <w:uiPriority w:val="7"/>
    <w:semiHidden/>
    <w:rsid w:val="00336DC5"/>
    <w:pPr>
      <w:tabs>
        <w:tab w:val="center" w:pos="3615"/>
        <w:tab w:val="right" w:pos="7229"/>
        <w:tab w:val="left" w:pos="10206"/>
      </w:tabs>
      <w:spacing w:line="180" w:lineRule="atLeast"/>
    </w:pPr>
    <w:rPr>
      <w:rFonts w:ascii="AU Passata" w:hAnsi="AU Passata"/>
      <w:color w:val="87888A"/>
      <w:spacing w:val="10"/>
      <w:sz w:val="14"/>
    </w:rPr>
  </w:style>
  <w:style w:type="paragraph" w:styleId="Header">
    <w:name w:val="header"/>
    <w:basedOn w:val="Normal"/>
    <w:uiPriority w:val="7"/>
    <w:semiHidden/>
    <w:rsid w:val="00907607"/>
    <w:pPr>
      <w:tabs>
        <w:tab w:val="center" w:pos="4819"/>
        <w:tab w:val="right" w:pos="9638"/>
      </w:tabs>
      <w:spacing w:line="180" w:lineRule="atLeast"/>
    </w:pPr>
    <w:rPr>
      <w:rFonts w:ascii="AU Passata" w:hAnsi="AU Passata"/>
      <w:color w:val="87888A"/>
      <w:spacing w:val="10"/>
      <w:sz w:val="14"/>
    </w:rPr>
  </w:style>
  <w:style w:type="character" w:styleId="Hyperlink">
    <w:name w:val="Hyperlink"/>
    <w:uiPriority w:val="8"/>
    <w:semiHidden/>
    <w:rsid w:val="00B0759B"/>
    <w:rPr>
      <w:rFonts w:ascii="Georgia" w:hAnsi="Georgia"/>
      <w:color w:val="03428E"/>
      <w:sz w:val="21"/>
      <w:u w:val="none"/>
      <w:lang w:val="en-GB"/>
    </w:rPr>
  </w:style>
  <w:style w:type="character" w:styleId="PageNumber">
    <w:name w:val="page number"/>
    <w:uiPriority w:val="99"/>
    <w:semiHidden/>
    <w:rsid w:val="009044C3"/>
    <w:rPr>
      <w:rFonts w:ascii="AU Passata" w:hAnsi="AU Passata"/>
      <w:sz w:val="14"/>
      <w:lang w:val="en-GB"/>
    </w:rPr>
  </w:style>
  <w:style w:type="paragraph" w:customStyle="1" w:styleId="Normal-Bullet">
    <w:name w:val="Normal - Bullet"/>
    <w:basedOn w:val="Normal"/>
    <w:uiPriority w:val="5"/>
    <w:semiHidden/>
    <w:rsid w:val="00907607"/>
    <w:pPr>
      <w:numPr>
        <w:numId w:val="14"/>
      </w:numPr>
    </w:pPr>
  </w:style>
  <w:style w:type="paragraph" w:styleId="TOC6">
    <w:name w:val="toc 6"/>
    <w:basedOn w:val="Normal"/>
    <w:next w:val="Normal"/>
    <w:uiPriority w:val="9"/>
    <w:semiHidden/>
    <w:rsid w:val="00863559"/>
    <w:pPr>
      <w:tabs>
        <w:tab w:val="right" w:pos="7655"/>
      </w:tabs>
      <w:ind w:left="2268" w:right="567" w:hanging="1134"/>
    </w:pPr>
  </w:style>
  <w:style w:type="paragraph" w:styleId="TOC7">
    <w:name w:val="toc 7"/>
    <w:basedOn w:val="Normal"/>
    <w:next w:val="Normal"/>
    <w:uiPriority w:val="9"/>
    <w:semiHidden/>
    <w:rsid w:val="00863559"/>
    <w:pPr>
      <w:tabs>
        <w:tab w:val="right" w:pos="7655"/>
      </w:tabs>
      <w:ind w:left="2268" w:right="567" w:hanging="1134"/>
    </w:pPr>
  </w:style>
  <w:style w:type="paragraph" w:styleId="TOC8">
    <w:name w:val="toc 8"/>
    <w:basedOn w:val="Normal"/>
    <w:next w:val="Normal"/>
    <w:uiPriority w:val="9"/>
    <w:semiHidden/>
    <w:rsid w:val="00863559"/>
    <w:pPr>
      <w:tabs>
        <w:tab w:val="right" w:pos="7655"/>
      </w:tabs>
      <w:ind w:left="2268" w:right="567" w:hanging="1134"/>
    </w:pPr>
  </w:style>
  <w:style w:type="paragraph" w:styleId="TOC9">
    <w:name w:val="toc 9"/>
    <w:basedOn w:val="Normal"/>
    <w:next w:val="Normal"/>
    <w:uiPriority w:val="9"/>
    <w:semiHidden/>
    <w:rsid w:val="00863559"/>
    <w:pPr>
      <w:tabs>
        <w:tab w:val="right" w:pos="7655"/>
      </w:tabs>
      <w:ind w:left="2268" w:right="567" w:hanging="1134"/>
    </w:pPr>
  </w:style>
  <w:style w:type="paragraph" w:customStyle="1" w:styleId="Normal-Numbering">
    <w:name w:val="Normal - Numbering"/>
    <w:basedOn w:val="Normal"/>
    <w:uiPriority w:val="5"/>
    <w:semiHidden/>
    <w:rsid w:val="00907607"/>
    <w:pPr>
      <w:numPr>
        <w:numId w:val="15"/>
      </w:numPr>
    </w:pPr>
  </w:style>
  <w:style w:type="paragraph" w:customStyle="1" w:styleId="Tabletext">
    <w:name w:val="Table text"/>
    <w:basedOn w:val="Normal"/>
    <w:uiPriority w:val="4"/>
    <w:rsid w:val="00051A09"/>
    <w:pPr>
      <w:spacing w:line="220" w:lineRule="atLeast"/>
    </w:pPr>
    <w:rPr>
      <w:sz w:val="18"/>
    </w:rPr>
  </w:style>
  <w:style w:type="paragraph" w:customStyle="1" w:styleId="TableHeading">
    <w:name w:val="Table Heading"/>
    <w:basedOn w:val="Normal"/>
    <w:uiPriority w:val="4"/>
    <w:rsid w:val="00AD4779"/>
    <w:pPr>
      <w:spacing w:line="260" w:lineRule="atLeast"/>
    </w:pPr>
    <w:rPr>
      <w:color w:val="03428E"/>
      <w:sz w:val="18"/>
    </w:rPr>
  </w:style>
  <w:style w:type="paragraph" w:customStyle="1" w:styleId="TableColomnHeading">
    <w:name w:val="Table Colomn Heading"/>
    <w:basedOn w:val="Normal"/>
    <w:uiPriority w:val="4"/>
    <w:rsid w:val="00AD4779"/>
    <w:pPr>
      <w:spacing w:line="220" w:lineRule="atLeast"/>
    </w:pPr>
    <w:rPr>
      <w:color w:val="03428E"/>
      <w:sz w:val="18"/>
    </w:rPr>
  </w:style>
  <w:style w:type="table" w:customStyle="1" w:styleId="Table-Normal">
    <w:name w:val="Table - Normal"/>
    <w:basedOn w:val="TableNormal"/>
    <w:semiHidden/>
    <w:rsid w:val="00AD4779"/>
    <w:pPr>
      <w:spacing w:line="220" w:lineRule="atLeast"/>
    </w:pPr>
    <w:rPr>
      <w:sz w:val="18"/>
      <w:lang w:val="en-GB"/>
    </w:rPr>
    <w:tblPr>
      <w:tblCellMar>
        <w:top w:w="28" w:type="dxa"/>
        <w:left w:w="0" w:type="dxa"/>
        <w:right w:w="0" w:type="dxa"/>
      </w:tblCellMar>
    </w:tblPr>
    <w:tblStylePr w:type="firstRow">
      <w:pPr>
        <w:wordWrap/>
        <w:spacing w:beforeLines="0" w:before="0" w:beforeAutospacing="0" w:afterLines="0" w:after="0" w:afterAutospacing="0" w:line="260" w:lineRule="atLeast"/>
        <w:ind w:leftChars="0" w:left="0" w:rightChars="0" w:right="0" w:firstLineChars="0" w:firstLine="0"/>
        <w:contextualSpacing w:val="0"/>
        <w:jc w:val="left"/>
        <w:outlineLvl w:val="9"/>
      </w:pPr>
      <w:rPr>
        <w:rFonts w:ascii="Helv" w:hAnsi="Helv"/>
        <w:b/>
        <w:color w:val="03428E"/>
        <w:sz w:val="18"/>
      </w:rPr>
      <w:tblPr/>
      <w:tcPr>
        <w:tcBorders>
          <w:bottom w:val="single" w:sz="4" w:space="0" w:color="auto"/>
          <w:insideH w:val="nil"/>
        </w:tcBorders>
      </w:tcPr>
    </w:tblStylePr>
    <w:tblStylePr w:type="lastRow">
      <w:tblPr/>
      <w:tcPr>
        <w:tcBorders>
          <w:bottom w:val="single" w:sz="4" w:space="0" w:color="auto"/>
        </w:tcBorders>
      </w:tcPr>
    </w:tblStylePr>
    <w:tblStylePr w:type="firstCol">
      <w:pPr>
        <w:wordWrap/>
        <w:spacing w:line="220" w:lineRule="atLeast"/>
      </w:pPr>
      <w:rPr>
        <w:rFonts w:ascii="Helv" w:hAnsi="Helv"/>
        <w:b/>
        <w:color w:val="03428E"/>
        <w:sz w:val="18"/>
      </w:rPr>
    </w:tblStylePr>
  </w:style>
  <w:style w:type="paragraph" w:customStyle="1" w:styleId="TableNumbers">
    <w:name w:val="Table Numbers"/>
    <w:basedOn w:val="Tabletext"/>
    <w:uiPriority w:val="4"/>
    <w:rsid w:val="003E6170"/>
    <w:pPr>
      <w:jc w:val="right"/>
    </w:pPr>
  </w:style>
  <w:style w:type="paragraph" w:customStyle="1" w:styleId="TableNumbersTotal">
    <w:name w:val="Table Numbers Total"/>
    <w:basedOn w:val="TableNumbers"/>
    <w:uiPriority w:val="4"/>
    <w:rsid w:val="003E6170"/>
    <w:rPr>
      <w:b/>
    </w:rPr>
  </w:style>
  <w:style w:type="paragraph" w:customStyle="1" w:styleId="Template">
    <w:name w:val="Template"/>
    <w:uiPriority w:val="8"/>
    <w:semiHidden/>
    <w:rsid w:val="00905114"/>
    <w:pPr>
      <w:spacing w:line="180" w:lineRule="atLeast"/>
    </w:pPr>
    <w:rPr>
      <w:rFonts w:ascii="AU Passata" w:hAnsi="AU Passata"/>
      <w:noProof/>
      <w:spacing w:val="10"/>
      <w:sz w:val="14"/>
      <w:szCs w:val="24"/>
      <w:lang w:val="en-GB"/>
    </w:rPr>
  </w:style>
  <w:style w:type="paragraph" w:customStyle="1" w:styleId="Template-Companyname">
    <w:name w:val="Template - Company name"/>
    <w:basedOn w:val="Template"/>
    <w:next w:val="Template-Address"/>
    <w:uiPriority w:val="8"/>
    <w:semiHidden/>
    <w:rsid w:val="00AA0EF9"/>
    <w:rPr>
      <w:b/>
    </w:rPr>
  </w:style>
  <w:style w:type="paragraph" w:customStyle="1" w:styleId="Template-Address">
    <w:name w:val="Template - Address"/>
    <w:basedOn w:val="Template"/>
    <w:uiPriority w:val="8"/>
    <w:semiHidden/>
    <w:rsid w:val="002171DE"/>
  </w:style>
  <w:style w:type="paragraph" w:customStyle="1" w:styleId="Template-Date">
    <w:name w:val="Template - Date"/>
    <w:basedOn w:val="Template-Address"/>
    <w:uiPriority w:val="8"/>
    <w:semiHidden/>
    <w:rsid w:val="002171DE"/>
  </w:style>
  <w:style w:type="table" w:styleId="TableGrid">
    <w:name w:val="Table Grid"/>
    <w:basedOn w:val="TableNormal"/>
    <w:semiHidden/>
    <w:rsid w:val="002171DE"/>
    <w:pPr>
      <w:spacing w:line="240" w:lineRule="atLeast"/>
    </w:pPr>
    <w:rPr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kumentheading">
    <w:name w:val="Dokument heading"/>
    <w:basedOn w:val="Normal"/>
    <w:uiPriority w:val="5"/>
    <w:semiHidden/>
    <w:rsid w:val="00FE0DAB"/>
    <w:rPr>
      <w:b/>
    </w:rPr>
  </w:style>
  <w:style w:type="paragraph" w:customStyle="1" w:styleId="Template-Afdeling">
    <w:name w:val="Template - Afdeling"/>
    <w:basedOn w:val="Template"/>
    <w:uiPriority w:val="8"/>
    <w:semiHidden/>
    <w:rsid w:val="00905114"/>
    <w:rPr>
      <w:b/>
    </w:rPr>
  </w:style>
  <w:style w:type="paragraph" w:styleId="TableofFigures">
    <w:name w:val="table of figures"/>
    <w:basedOn w:val="Normal"/>
    <w:next w:val="Normal"/>
    <w:uiPriority w:val="99"/>
    <w:semiHidden/>
    <w:rsid w:val="00BE7FBE"/>
  </w:style>
  <w:style w:type="paragraph" w:customStyle="1" w:styleId="Template-NavnMellemnavn">
    <w:name w:val="Template - Navn/Mellemnavn"/>
    <w:basedOn w:val="Template"/>
    <w:uiPriority w:val="8"/>
    <w:semiHidden/>
    <w:rsid w:val="003F33BA"/>
    <w:rPr>
      <w:b/>
    </w:rPr>
  </w:style>
  <w:style w:type="paragraph" w:customStyle="1" w:styleId="Template-Brugerinfo">
    <w:name w:val="Template - Bruger info"/>
    <w:basedOn w:val="Template"/>
    <w:uiPriority w:val="8"/>
    <w:semiHidden/>
    <w:rsid w:val="003F33BA"/>
  </w:style>
  <w:style w:type="paragraph" w:customStyle="1" w:styleId="Template-Informationsoverskrift">
    <w:name w:val="Template - Informations overskrift"/>
    <w:basedOn w:val="Template"/>
    <w:next w:val="Template-Informationstekst"/>
    <w:uiPriority w:val="8"/>
    <w:semiHidden/>
    <w:rsid w:val="00907607"/>
    <w:rPr>
      <w:b/>
    </w:rPr>
  </w:style>
  <w:style w:type="paragraph" w:customStyle="1" w:styleId="Template-Informationstekst">
    <w:name w:val="Template - Informations tekst"/>
    <w:basedOn w:val="Template"/>
    <w:uiPriority w:val="8"/>
    <w:semiHidden/>
    <w:rsid w:val="00907607"/>
  </w:style>
  <w:style w:type="paragraph" w:customStyle="1" w:styleId="Template-Parentlogoname">
    <w:name w:val="Template - Parent logoname"/>
    <w:basedOn w:val="Template"/>
    <w:uiPriority w:val="8"/>
    <w:semiHidden/>
    <w:rsid w:val="00EC06F0"/>
    <w:pPr>
      <w:spacing w:line="240" w:lineRule="atLeast"/>
    </w:pPr>
    <w:rPr>
      <w:caps/>
      <w:color w:val="03428E"/>
      <w:sz w:val="22"/>
    </w:rPr>
  </w:style>
  <w:style w:type="paragraph" w:customStyle="1" w:styleId="Template-Unitnamelogoname">
    <w:name w:val="Template - Unitname logoname"/>
    <w:basedOn w:val="Template-Parentlogoname"/>
    <w:uiPriority w:val="8"/>
    <w:semiHidden/>
    <w:rsid w:val="00C723B1"/>
    <w:pPr>
      <w:spacing w:before="66" w:line="160" w:lineRule="atLeast"/>
      <w:contextualSpacing/>
    </w:pPr>
    <w:rPr>
      <w:sz w:val="14"/>
    </w:rPr>
  </w:style>
  <w:style w:type="paragraph" w:styleId="BalloonText">
    <w:name w:val="Balloon Text"/>
    <w:basedOn w:val="Normal"/>
    <w:uiPriority w:val="99"/>
    <w:semiHidden/>
    <w:rsid w:val="00331A73"/>
    <w:rPr>
      <w:rFonts w:ascii="Tahoma" w:hAnsi="Tahoma" w:cs="Tahoma"/>
      <w:sz w:val="16"/>
      <w:szCs w:val="16"/>
    </w:rPr>
  </w:style>
  <w:style w:type="character" w:styleId="CommentReference">
    <w:name w:val="annotation reference"/>
    <w:uiPriority w:val="99"/>
    <w:semiHidden/>
    <w:rsid w:val="00331A73"/>
    <w:rPr>
      <w:sz w:val="16"/>
      <w:szCs w:val="16"/>
      <w:lang w:val="en-GB"/>
    </w:rPr>
  </w:style>
  <w:style w:type="paragraph" w:styleId="CommentText">
    <w:name w:val="annotation text"/>
    <w:basedOn w:val="Normal"/>
    <w:link w:val="CommentTextChar"/>
    <w:uiPriority w:val="99"/>
    <w:rsid w:val="00331A73"/>
  </w:style>
  <w:style w:type="paragraph" w:styleId="CommentSubject">
    <w:name w:val="annotation subject"/>
    <w:basedOn w:val="CommentText"/>
    <w:next w:val="CommentText"/>
    <w:uiPriority w:val="99"/>
    <w:semiHidden/>
    <w:rsid w:val="00331A73"/>
    <w:rPr>
      <w:b/>
      <w:bCs/>
    </w:rPr>
  </w:style>
  <w:style w:type="paragraph" w:styleId="DocumentMap">
    <w:name w:val="Document Map"/>
    <w:basedOn w:val="Normal"/>
    <w:uiPriority w:val="99"/>
    <w:semiHidden/>
    <w:rsid w:val="00331A73"/>
    <w:pPr>
      <w:shd w:val="clear" w:color="auto" w:fill="000080"/>
    </w:pPr>
    <w:rPr>
      <w:rFonts w:ascii="Tahoma" w:hAnsi="Tahoma" w:cs="Tahoma"/>
    </w:rPr>
  </w:style>
  <w:style w:type="paragraph" w:styleId="Index1">
    <w:name w:val="index 1"/>
    <w:basedOn w:val="Normal"/>
    <w:next w:val="Normal"/>
    <w:autoRedefine/>
    <w:uiPriority w:val="99"/>
    <w:semiHidden/>
    <w:rsid w:val="00331A73"/>
    <w:pPr>
      <w:ind w:left="210" w:hanging="210"/>
    </w:pPr>
  </w:style>
  <w:style w:type="paragraph" w:styleId="Index2">
    <w:name w:val="index 2"/>
    <w:basedOn w:val="Normal"/>
    <w:next w:val="Normal"/>
    <w:autoRedefine/>
    <w:uiPriority w:val="99"/>
    <w:semiHidden/>
    <w:rsid w:val="00331A73"/>
    <w:pPr>
      <w:ind w:left="420" w:hanging="210"/>
    </w:pPr>
  </w:style>
  <w:style w:type="paragraph" w:styleId="Index3">
    <w:name w:val="index 3"/>
    <w:basedOn w:val="Normal"/>
    <w:next w:val="Normal"/>
    <w:autoRedefine/>
    <w:uiPriority w:val="99"/>
    <w:semiHidden/>
    <w:rsid w:val="00331A73"/>
    <w:pPr>
      <w:ind w:left="630" w:hanging="210"/>
    </w:pPr>
  </w:style>
  <w:style w:type="paragraph" w:styleId="Index4">
    <w:name w:val="index 4"/>
    <w:basedOn w:val="Normal"/>
    <w:next w:val="Normal"/>
    <w:autoRedefine/>
    <w:uiPriority w:val="99"/>
    <w:semiHidden/>
    <w:rsid w:val="00331A73"/>
    <w:pPr>
      <w:ind w:left="840" w:hanging="210"/>
    </w:pPr>
  </w:style>
  <w:style w:type="paragraph" w:styleId="Index5">
    <w:name w:val="index 5"/>
    <w:basedOn w:val="Normal"/>
    <w:next w:val="Normal"/>
    <w:autoRedefine/>
    <w:uiPriority w:val="99"/>
    <w:semiHidden/>
    <w:rsid w:val="00331A73"/>
    <w:pPr>
      <w:ind w:left="1050" w:hanging="210"/>
    </w:pPr>
  </w:style>
  <w:style w:type="paragraph" w:styleId="Index6">
    <w:name w:val="index 6"/>
    <w:basedOn w:val="Normal"/>
    <w:next w:val="Normal"/>
    <w:autoRedefine/>
    <w:uiPriority w:val="99"/>
    <w:semiHidden/>
    <w:rsid w:val="00331A73"/>
    <w:pPr>
      <w:ind w:left="1260" w:hanging="210"/>
    </w:pPr>
  </w:style>
  <w:style w:type="paragraph" w:styleId="Index7">
    <w:name w:val="index 7"/>
    <w:basedOn w:val="Normal"/>
    <w:next w:val="Normal"/>
    <w:autoRedefine/>
    <w:uiPriority w:val="99"/>
    <w:semiHidden/>
    <w:rsid w:val="00331A73"/>
    <w:pPr>
      <w:ind w:left="1470" w:hanging="210"/>
    </w:pPr>
  </w:style>
  <w:style w:type="paragraph" w:styleId="Index8">
    <w:name w:val="index 8"/>
    <w:basedOn w:val="Normal"/>
    <w:next w:val="Normal"/>
    <w:autoRedefine/>
    <w:uiPriority w:val="99"/>
    <w:semiHidden/>
    <w:rsid w:val="00331A73"/>
    <w:pPr>
      <w:ind w:left="1680" w:hanging="210"/>
    </w:pPr>
  </w:style>
  <w:style w:type="paragraph" w:styleId="Index9">
    <w:name w:val="index 9"/>
    <w:basedOn w:val="Normal"/>
    <w:next w:val="Normal"/>
    <w:autoRedefine/>
    <w:uiPriority w:val="99"/>
    <w:semiHidden/>
    <w:rsid w:val="00331A73"/>
    <w:pPr>
      <w:ind w:left="1890" w:hanging="210"/>
    </w:pPr>
  </w:style>
  <w:style w:type="paragraph" w:styleId="IndexHeading">
    <w:name w:val="index heading"/>
    <w:basedOn w:val="Normal"/>
    <w:next w:val="Index1"/>
    <w:uiPriority w:val="99"/>
    <w:semiHidden/>
    <w:rsid w:val="00331A73"/>
    <w:rPr>
      <w:rFonts w:ascii="Arial" w:hAnsi="Arial" w:cs="Arial"/>
      <w:b/>
      <w:bCs/>
    </w:rPr>
  </w:style>
  <w:style w:type="paragraph" w:styleId="MacroText">
    <w:name w:val="macro"/>
    <w:uiPriority w:val="99"/>
    <w:semiHidden/>
    <w:rsid w:val="00331A7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  <w:lang w:val="en-GB"/>
    </w:rPr>
  </w:style>
  <w:style w:type="paragraph" w:styleId="TableofAuthorities">
    <w:name w:val="table of authorities"/>
    <w:basedOn w:val="Normal"/>
    <w:next w:val="Normal"/>
    <w:uiPriority w:val="99"/>
    <w:semiHidden/>
    <w:rsid w:val="00331A73"/>
    <w:pPr>
      <w:ind w:left="210" w:hanging="210"/>
    </w:pPr>
  </w:style>
  <w:style w:type="paragraph" w:styleId="TOAHeading">
    <w:name w:val="toa heading"/>
    <w:basedOn w:val="Normal"/>
    <w:next w:val="Normal"/>
    <w:uiPriority w:val="9"/>
    <w:semiHidden/>
    <w:rsid w:val="00331A73"/>
    <w:pPr>
      <w:spacing w:before="120"/>
    </w:pPr>
    <w:rPr>
      <w:rFonts w:ascii="Arial" w:hAnsi="Arial" w:cs="Arial"/>
      <w:b/>
      <w:bCs/>
      <w:sz w:val="24"/>
    </w:rPr>
  </w:style>
  <w:style w:type="character" w:styleId="IntenseEmphasis">
    <w:name w:val="Intense Emphasis"/>
    <w:basedOn w:val="DefaultParagraphFont"/>
    <w:uiPriority w:val="99"/>
    <w:semiHidden/>
    <w:qFormat/>
    <w:rsid w:val="004E3778"/>
    <w:rPr>
      <w:b/>
      <w:bCs/>
      <w:i/>
      <w:iCs/>
      <w:color w:val="auto"/>
      <w:lang w:val="en-GB"/>
    </w:rPr>
  </w:style>
  <w:style w:type="paragraph" w:styleId="IntenseQuote">
    <w:name w:val="Intense Quote"/>
    <w:basedOn w:val="Normal"/>
    <w:next w:val="Normal"/>
    <w:link w:val="IntenseQuoteChar"/>
    <w:uiPriority w:val="99"/>
    <w:semiHidden/>
    <w:qFormat/>
    <w:rsid w:val="004E3778"/>
    <w:pPr>
      <w:pBdr>
        <w:bottom w:val="single" w:sz="4" w:space="4" w:color="0A1439" w:themeColor="accent1"/>
      </w:pBdr>
      <w:spacing w:before="200" w:after="280"/>
      <w:ind w:left="936" w:right="936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99"/>
    <w:semiHidden/>
    <w:rsid w:val="00AD07A5"/>
    <w:rPr>
      <w:b/>
      <w:bCs/>
      <w:i/>
      <w:iCs/>
      <w:lang w:val="en-GB"/>
    </w:rPr>
  </w:style>
  <w:style w:type="character" w:styleId="SubtleReference">
    <w:name w:val="Subtle Reference"/>
    <w:basedOn w:val="DefaultParagraphFont"/>
    <w:uiPriority w:val="99"/>
    <w:semiHidden/>
    <w:qFormat/>
    <w:rsid w:val="004E3778"/>
    <w:rPr>
      <w:smallCaps/>
      <w:color w:val="auto"/>
      <w:u w:val="single"/>
      <w:lang w:val="en-GB"/>
    </w:rPr>
  </w:style>
  <w:style w:type="character" w:styleId="IntenseReference">
    <w:name w:val="Intense Reference"/>
    <w:basedOn w:val="DefaultParagraphFont"/>
    <w:uiPriority w:val="99"/>
    <w:semiHidden/>
    <w:qFormat/>
    <w:rsid w:val="004E3778"/>
    <w:rPr>
      <w:b/>
      <w:bCs/>
      <w:smallCaps/>
      <w:color w:val="auto"/>
      <w:spacing w:val="5"/>
      <w:u w:val="single"/>
      <w:lang w:val="en-GB"/>
    </w:rPr>
  </w:style>
  <w:style w:type="paragraph" w:customStyle="1" w:styleId="Template-kolofonstreg">
    <w:name w:val="Template - kolofon streg"/>
    <w:basedOn w:val="Normal"/>
    <w:qFormat/>
    <w:rsid w:val="00620D0B"/>
    <w:pPr>
      <w:spacing w:after="120" w:line="270" w:lineRule="exact"/>
      <w:contextualSpacing/>
    </w:pPr>
  </w:style>
  <w:style w:type="character" w:customStyle="1" w:styleId="CommentTextChar">
    <w:name w:val="Comment Text Char"/>
    <w:basedOn w:val="DefaultParagraphFont"/>
    <w:link w:val="CommentText"/>
    <w:uiPriority w:val="99"/>
    <w:rsid w:val="00070B0B"/>
    <w:rPr>
      <w:lang w:val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746E7D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FB5F3C"/>
    <w:pPr>
      <w:spacing w:line="240" w:lineRule="auto"/>
    </w:pPr>
    <w:rPr>
      <w:lang w:val="en-GB"/>
    </w:rPr>
  </w:style>
  <w:style w:type="character" w:customStyle="1" w:styleId="cf01">
    <w:name w:val="cf01"/>
    <w:basedOn w:val="DefaultParagraphFont"/>
    <w:rsid w:val="00D638E0"/>
    <w:rPr>
      <w:rFonts w:ascii="Segoe UI" w:hAnsi="Segoe UI" w:cs="Segoe UI" w:hint="default"/>
      <w:sz w:val="18"/>
      <w:szCs w:val="18"/>
    </w:rPr>
  </w:style>
  <w:style w:type="character" w:customStyle="1" w:styleId="cf11">
    <w:name w:val="cf11"/>
    <w:basedOn w:val="DefaultParagraphFont"/>
    <w:rsid w:val="00D638E0"/>
    <w:rPr>
      <w:rFonts w:ascii="Segoe UI" w:hAnsi="Segoe UI" w:cs="Segoe UI" w:hint="default"/>
      <w:i/>
      <w:iCs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293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6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51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77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9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02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4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59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85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7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19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bin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bin"/></Relationships>
</file>

<file path=word/theme/theme1.xml><?xml version="1.0" encoding="utf-8"?>
<a:theme xmlns:a="http://schemas.openxmlformats.org/drawingml/2006/main" name="Office Theme">
  <a:themeElements>
    <a:clrScheme name="AU_Blue">
      <a:dk1>
        <a:srgbClr val="000000"/>
      </a:dk1>
      <a:lt1>
        <a:srgbClr val="FFFFFF"/>
      </a:lt1>
      <a:dk2>
        <a:srgbClr val="003D73"/>
      </a:dk2>
      <a:lt2>
        <a:srgbClr val="003D73"/>
      </a:lt2>
      <a:accent1>
        <a:srgbClr val="0A1439"/>
      </a:accent1>
      <a:accent2>
        <a:srgbClr val="183D83"/>
      </a:accent2>
      <a:accent3>
        <a:srgbClr val="87D1F4"/>
      </a:accent3>
      <a:accent4>
        <a:srgbClr val="33525F"/>
      </a:accent4>
      <a:accent5>
        <a:srgbClr val="548195"/>
      </a:accent5>
      <a:accent6>
        <a:srgbClr val="C6C6C6"/>
      </a:accent6>
      <a:hlink>
        <a:srgbClr val="03428E"/>
      </a:hlink>
      <a:folHlink>
        <a:srgbClr val="03428E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6C106924-0F56-4EE4-96C9-D90D6A8E4B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316</Words>
  <Characters>1931</Characters>
  <Application>Microsoft Office Word</Application>
  <DocSecurity>0</DocSecurity>
  <Lines>16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Brev</vt:lpstr>
      <vt:lpstr>Brev</vt:lpstr>
    </vt:vector>
  </TitlesOfParts>
  <Company>Århus Universitet</Company>
  <LinksUpToDate>false</LinksUpToDate>
  <CharactersWithSpaces>2243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Brev</dc:title>
  <dc:creator>Christina C. Dahm</dc:creator>
  <cp:lastModifiedBy>Christina C. Dahm</cp:lastModifiedBy>
  <cp:revision>2</cp:revision>
  <cp:lastPrinted>2022-11-07T08:55:00Z</cp:lastPrinted>
  <dcterms:created xsi:type="dcterms:W3CDTF">2024-06-19T15:23:00Z</dcterms:created>
  <dcterms:modified xsi:type="dcterms:W3CDTF">2024-06-19T15:23:00Z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esignVersion">
    <vt:lpwstr>3</vt:lpwstr>
  </property>
  <property fmtid="{D5CDD505-2E9C-101B-9397-08002B2CF9AE}" pid="3" name="SD_ShowDocumentInfo">
    <vt:lpwstr>True</vt:lpwstr>
  </property>
  <property fmtid="{D5CDD505-2E9C-101B-9397-08002B2CF9AE}" pid="4" name="ContentRemapped">
    <vt:lpwstr>true</vt:lpwstr>
  </property>
  <property fmtid="{D5CDD505-2E9C-101B-9397-08002B2CF9AE}" pid="5" name="SD_DocumentLanguage">
    <vt:lpwstr>da-DK</vt:lpwstr>
  </property>
  <property fmtid="{D5CDD505-2E9C-101B-9397-08002B2CF9AE}" pid="6" name="OfficeID">
    <vt:lpwstr>2240</vt:lpwstr>
  </property>
  <property fmtid="{D5CDD505-2E9C-101B-9397-08002B2CF9AE}" pid="7" name="CustomerId">
    <vt:lpwstr>auoffice</vt:lpwstr>
  </property>
  <property fmtid="{D5CDD505-2E9C-101B-9397-08002B2CF9AE}" pid="8" name="TemplateId">
    <vt:lpwstr>636178633364999131</vt:lpwstr>
  </property>
  <property fmtid="{D5CDD505-2E9C-101B-9397-08002B2CF9AE}" pid="9" name="UserProfileId">
    <vt:lpwstr>636305139978552783</vt:lpwstr>
  </property>
  <property fmtid="{D5CDD505-2E9C-101B-9397-08002B2CF9AE}" pid="10" name="GrammarlyDocumentId">
    <vt:lpwstr>e7c695f565d05bd8d215de9d424b4ebe704d7dfbed354674af3aa6c11e8166cd</vt:lpwstr>
  </property>
</Properties>
</file>